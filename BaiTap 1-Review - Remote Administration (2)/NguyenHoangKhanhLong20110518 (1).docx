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BỘ GIÁO DỤC VÀ ĐÀO TẠO</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TRƯỜNG ĐẠI HỌC SƯ PHẠM KỸ THUẬT TPHCM</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KHOA: CÔNG NGHỆ THÔNG TIN</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-----o0o-----</w:t>
      </w:r>
    </w:p>
    <w:p>
      <w:pPr>
        <w:spacing w:line="360" w:lineRule="auto"/>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drawing>
          <wp:inline distT="0" distB="0" distL="114300" distR="114300">
            <wp:extent cx="2467610" cy="2353945"/>
            <wp:effectExtent l="0" t="0" r="1270" b="8255"/>
            <wp:docPr id="29"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G_256"/>
                    <pic:cNvPicPr>
                      <a:picLocks noChangeAspect="1"/>
                    </pic:cNvPicPr>
                  </pic:nvPicPr>
                  <pic:blipFill>
                    <a:blip r:embed="rId6"/>
                    <a:stretch>
                      <a:fillRect/>
                    </a:stretch>
                  </pic:blipFill>
                  <pic:spPr>
                    <a:xfrm>
                      <a:off x="0" y="0"/>
                      <a:ext cx="2467610" cy="2353945"/>
                    </a:xfrm>
                    <a:prstGeom prst="rect">
                      <a:avLst/>
                    </a:prstGeom>
                    <a:noFill/>
                    <a:ln w="9525">
                      <a:noFill/>
                    </a:ln>
                  </pic:spPr>
                </pic:pic>
              </a:graphicData>
            </a:graphic>
          </wp:inline>
        </w:drawing>
      </w:r>
    </w:p>
    <w:p>
      <w:pPr>
        <w:spacing w:line="360" w:lineRule="auto"/>
        <w:jc w:val="center"/>
        <w:rPr>
          <w:rFonts w:hint="default" w:ascii="Times New Roman" w:hAnsi="Times New Roman" w:eastAsia="SimSun" w:cs="Times New Roman"/>
          <w:sz w:val="28"/>
          <w:szCs w:val="28"/>
          <w:lang w:val="vi-VN"/>
        </w:rPr>
      </w:pPr>
      <w:r>
        <w:rPr>
          <w:rFonts w:hint="default" w:ascii="Times New Roman" w:hAnsi="Times New Roman" w:eastAsia="Calibri"/>
          <w:b/>
          <w:bCs/>
          <w:sz w:val="34"/>
          <w:szCs w:val="34"/>
          <w:lang w:val="vi-VN"/>
        </w:rPr>
        <w:t>Lab1</w:t>
      </w:r>
    </w:p>
    <w:p>
      <w:pPr>
        <w:spacing w:line="360" w:lineRule="auto"/>
        <w:ind w:left="2200" w:leftChars="1100" w:firstLine="0" w:firstLineChars="0"/>
        <w:jc w:val="center"/>
        <w:rPr>
          <w:rFonts w:hint="default" w:ascii="Times New Roman" w:hAnsi="Times New Roman" w:eastAsia="SimSun" w:cs="Times New Roman"/>
          <w:sz w:val="28"/>
          <w:szCs w:val="28"/>
          <w:lang w:val="vi-VN"/>
        </w:rPr>
      </w:pPr>
      <w:r>
        <w:rPr>
          <w:rFonts w:hint="default" w:ascii="Times New Roman" w:hAnsi="Times New Roman" w:eastAsia="SimSun" w:cs="Times New Roman"/>
          <w:b/>
          <w:bCs/>
          <w:sz w:val="28"/>
          <w:szCs w:val="28"/>
          <w:lang w:val="en-US"/>
        </w:rPr>
        <w:t>GVGD:</w:t>
      </w:r>
      <w:r>
        <w:rPr>
          <w:rFonts w:hint="default" w:ascii="Times New Roman" w:hAnsi="Times New Roman" w:eastAsia="SimSun" w:cs="Times New Roman"/>
          <w:sz w:val="28"/>
          <w:szCs w:val="28"/>
          <w:lang w:val="en-US"/>
        </w:rPr>
        <w:t xml:space="preserve"> T.S </w:t>
      </w:r>
      <w:r>
        <w:rPr>
          <w:rFonts w:hint="default" w:ascii="Times New Roman" w:hAnsi="Times New Roman" w:eastAsia="SimSun" w:cs="Times New Roman"/>
          <w:sz w:val="28"/>
          <w:szCs w:val="28"/>
          <w:lang w:val="vi-VN"/>
        </w:rPr>
        <w:t>Huỳnh Nguyên Chính</w:t>
      </w:r>
    </w:p>
    <w:p>
      <w:pPr>
        <w:spacing w:line="360" w:lineRule="auto"/>
        <w:ind w:left="3000" w:leftChars="1500" w:firstLine="0" w:firstLineChars="0"/>
        <w:jc w:val="center"/>
        <w:rPr>
          <w:rFonts w:hint="default" w:ascii="Times New Roman" w:hAnsi="Times New Roman" w:eastAsia="SimSun" w:cs="Times New Roman"/>
          <w:sz w:val="28"/>
          <w:szCs w:val="28"/>
          <w:lang w:val="vi-VN"/>
        </w:rPr>
      </w:pPr>
      <w:r>
        <w:rPr>
          <w:rFonts w:hint="default" w:ascii="Times New Roman" w:hAnsi="Times New Roman" w:eastAsia="SimSun" w:cs="Times New Roman"/>
          <w:b/>
          <w:bCs/>
          <w:sz w:val="28"/>
          <w:szCs w:val="28"/>
          <w:lang w:val="en-US"/>
        </w:rPr>
        <w:t>SVTH:</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vi-VN"/>
        </w:rPr>
        <w:t>Nguyễn Hoàng Khánh Long</w:t>
      </w:r>
    </w:p>
    <w:p>
      <w:pPr>
        <w:spacing w:line="360" w:lineRule="auto"/>
        <w:ind w:left="3000" w:leftChars="1500" w:firstLine="0" w:firstLineChars="0"/>
        <w:jc w:val="center"/>
        <w:rPr>
          <w:rFonts w:hint="default" w:ascii="Times New Roman" w:hAnsi="Times New Roman" w:eastAsia="SimSun" w:cs="Times New Roman"/>
          <w:sz w:val="28"/>
          <w:szCs w:val="28"/>
          <w:lang w:val="vi-VN"/>
        </w:rPr>
      </w:pPr>
      <w:r>
        <w:rPr>
          <w:rFonts w:hint="default" w:ascii="Times New Roman" w:hAnsi="Times New Roman" w:eastAsia="SimSun" w:cs="Times New Roman"/>
          <w:b/>
          <w:bCs/>
          <w:sz w:val="28"/>
          <w:szCs w:val="28"/>
          <w:lang w:val="en-US"/>
        </w:rPr>
        <w:t>MSSV:</w:t>
      </w:r>
      <w:r>
        <w:rPr>
          <w:rFonts w:hint="default" w:ascii="Times New Roman" w:hAnsi="Times New Roman" w:eastAsia="SimSun" w:cs="Times New Roman"/>
          <w:sz w:val="28"/>
          <w:szCs w:val="28"/>
          <w:lang w:val="en-US"/>
        </w:rPr>
        <w:t xml:space="preserve"> 20</w:t>
      </w:r>
      <w:r>
        <w:rPr>
          <w:rFonts w:hint="default" w:ascii="Times New Roman" w:hAnsi="Times New Roman" w:eastAsia="SimSun" w:cs="Times New Roman"/>
          <w:sz w:val="28"/>
          <w:szCs w:val="28"/>
          <w:lang w:val="vi-VN"/>
        </w:rPr>
        <w:t>110518</w:t>
      </w:r>
    </w:p>
    <w:p>
      <w:pPr>
        <w:spacing w:line="360" w:lineRule="auto"/>
        <w:ind w:left="3000" w:leftChars="1500" w:firstLine="0" w:firstLineChars="0"/>
        <w:jc w:val="center"/>
        <w:rPr>
          <w:rFonts w:hint="default" w:ascii="Times New Roman" w:hAnsi="Times New Roman" w:eastAsia="SimSun" w:cs="Times New Roman"/>
          <w:sz w:val="28"/>
          <w:szCs w:val="28"/>
          <w:lang w:val="en-US"/>
        </w:rPr>
      </w:pPr>
      <w:r>
        <w:rPr>
          <w:rFonts w:hint="default" w:ascii="Times New Roman" w:hAnsi="Times New Roman" w:eastAsia="SimSun" w:cs="Times New Roman"/>
          <w:b/>
          <w:bCs/>
          <w:sz w:val="28"/>
          <w:szCs w:val="28"/>
          <w:lang w:val="en-US"/>
        </w:rPr>
        <w:t>LỚP:</w:t>
      </w:r>
      <w:r>
        <w:rPr>
          <w:rFonts w:hint="default" w:ascii="Times New Roman" w:hAnsi="Times New Roman" w:eastAsia="SimSun" w:cs="Times New Roman"/>
          <w:sz w:val="28"/>
          <w:szCs w:val="28"/>
          <w:lang w:val="en-US"/>
        </w:rPr>
        <w:t xml:space="preserve"> 2011CLCNW</w:t>
      </w:r>
    </w:p>
    <w:p>
      <w:pPr>
        <w:spacing w:line="360" w:lineRule="auto"/>
        <w:ind w:left="3000" w:leftChars="1500" w:firstLine="0" w:firstLineChars="0"/>
        <w:jc w:val="center"/>
        <w:rPr>
          <w:rFonts w:hint="default" w:ascii="Times New Roman" w:hAnsi="Times New Roman" w:eastAsia="SimSun" w:cs="Times New Roman"/>
          <w:sz w:val="28"/>
          <w:szCs w:val="28"/>
          <w:lang w:val="en-US"/>
        </w:rPr>
      </w:pPr>
      <w:r>
        <w:rPr>
          <w:rFonts w:hint="default" w:ascii="Times New Roman" w:hAnsi="Times New Roman" w:eastAsia="SimSun" w:cs="Times New Roman"/>
          <w:b/>
          <w:bCs/>
          <w:sz w:val="28"/>
          <w:szCs w:val="28"/>
          <w:lang w:val="en-US"/>
        </w:rPr>
        <w:t>HỌC KỲ:</w:t>
      </w:r>
      <w:r>
        <w:rPr>
          <w:rFonts w:hint="default" w:ascii="Times New Roman" w:hAnsi="Times New Roman" w:eastAsia="SimSun" w:cs="Times New Roman"/>
          <w:sz w:val="28"/>
          <w:szCs w:val="28"/>
          <w:lang w:val="en-US"/>
        </w:rPr>
        <w:t xml:space="preserve"> II</w:t>
      </w:r>
    </w:p>
    <w:p>
      <w:pPr>
        <w:spacing w:line="360" w:lineRule="auto"/>
        <w:jc w:val="center"/>
        <w:rPr>
          <w:rFonts w:hint="default" w:ascii="Times New Roman" w:hAnsi="Times New Roman" w:eastAsia="SimSun" w:cs="Times New Roman"/>
          <w:sz w:val="28"/>
          <w:szCs w:val="28"/>
          <w:lang w:val="en-US"/>
        </w:rPr>
      </w:pPr>
    </w:p>
    <w:p>
      <w:pPr>
        <w:spacing w:line="360" w:lineRule="auto"/>
        <w:jc w:val="center"/>
        <w:rPr>
          <w:rFonts w:hint="default" w:ascii="Times New Roman" w:hAnsi="Times New Roman" w:eastAsia="SimSun" w:cs="Times New Roman"/>
          <w:sz w:val="28"/>
          <w:szCs w:val="28"/>
          <w:lang w:val="en-US"/>
        </w:rPr>
      </w:pPr>
    </w:p>
    <w:p>
      <w:pPr>
        <w:spacing w:line="360" w:lineRule="auto"/>
        <w:jc w:val="center"/>
        <w:rPr>
          <w:rFonts w:hint="default" w:ascii="Times New Roman" w:hAnsi="Times New Roman" w:eastAsia="SimSun" w:cs="Times New Roman"/>
          <w:sz w:val="28"/>
          <w:szCs w:val="28"/>
          <w:lang w:val="en-US"/>
        </w:rPr>
      </w:pPr>
    </w:p>
    <w:p>
      <w:pPr>
        <w:spacing w:line="360" w:lineRule="auto"/>
        <w:jc w:val="both"/>
        <w:rPr>
          <w:rFonts w:hint="default" w:ascii="Times New Roman" w:hAnsi="Times New Roman" w:eastAsia="SimSun" w:cs="Times New Roman"/>
          <w:sz w:val="28"/>
          <w:szCs w:val="28"/>
          <w:lang w:val="en-US"/>
        </w:rPr>
      </w:pPr>
    </w:p>
    <w:p>
      <w:pPr>
        <w:spacing w:line="360" w:lineRule="auto"/>
        <w:jc w:val="both"/>
        <w:rPr>
          <w:rFonts w:hint="default" w:ascii="Times New Roman" w:hAnsi="Times New Roman" w:eastAsia="SimSun" w:cs="Times New Roman"/>
          <w:sz w:val="28"/>
          <w:szCs w:val="28"/>
          <w:lang w:val="en-US"/>
        </w:rPr>
      </w:pPr>
    </w:p>
    <w:p>
      <w:pPr>
        <w:spacing w:line="360" w:lineRule="auto"/>
        <w:jc w:val="both"/>
        <w:rPr>
          <w:rFonts w:hint="default" w:ascii="Times New Roman" w:hAnsi="Times New Roman" w:eastAsia="SimSun" w:cs="Times New Roman"/>
          <w:sz w:val="28"/>
          <w:szCs w:val="28"/>
          <w:lang w:val="en-US"/>
        </w:rPr>
      </w:pPr>
    </w:p>
    <w:p>
      <w:pPr>
        <w:spacing w:line="360" w:lineRule="auto"/>
        <w:jc w:val="both"/>
        <w:rPr>
          <w:rFonts w:hint="default" w:ascii="Times New Roman" w:hAnsi="Times New Roman" w:eastAsia="SimSun" w:cs="Times New Roman"/>
          <w:sz w:val="28"/>
          <w:szCs w:val="28"/>
          <w:lang w:val="en-US"/>
        </w:rPr>
      </w:pPr>
    </w:p>
    <w:p>
      <w:pPr>
        <w:spacing w:line="360" w:lineRule="auto"/>
        <w:jc w:val="both"/>
        <w:rPr>
          <w:rFonts w:hint="default" w:ascii="Times New Roman" w:hAnsi="Times New Roman" w:eastAsia="SimSun" w:cs="Times New Roman"/>
          <w:sz w:val="28"/>
          <w:szCs w:val="28"/>
          <w:lang w:val="en-US"/>
        </w:rPr>
      </w:pPr>
    </w:p>
    <w:p>
      <w:pPr>
        <w:spacing w:line="360" w:lineRule="auto"/>
        <w:jc w:val="both"/>
        <w:rPr>
          <w:rFonts w:hint="default" w:ascii="Times New Roman" w:hAnsi="Times New Roman" w:eastAsia="SimSun" w:cs="Times New Roman"/>
          <w:sz w:val="28"/>
          <w:szCs w:val="28"/>
          <w:lang w:val="en-US"/>
        </w:rPr>
      </w:pPr>
    </w:p>
    <w:p>
      <w:pPr>
        <w:spacing w:line="360" w:lineRule="auto"/>
        <w:jc w:val="both"/>
        <w:rPr>
          <w:rFonts w:hint="default" w:ascii="Times New Roman" w:hAnsi="Times New Roman" w:eastAsia="SimSun" w:cs="Times New Roman"/>
          <w:sz w:val="28"/>
          <w:szCs w:val="28"/>
          <w:lang w:val="en-US"/>
        </w:rPr>
      </w:pPr>
    </w:p>
    <w:p>
      <w:pPr>
        <w:numPr>
          <w:ilvl w:val="0"/>
          <w:numId w:val="0"/>
        </w:numPr>
        <w:ind w:right="0" w:rightChars="0"/>
        <w:jc w:val="both"/>
      </w:pPr>
      <w:r>
        <w:drawing>
          <wp:inline distT="0" distB="0" distL="114300" distR="114300">
            <wp:extent cx="5763260" cy="22078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763260" cy="2207895"/>
                    </a:xfrm>
                    <a:prstGeom prst="rect">
                      <a:avLst/>
                    </a:prstGeom>
                    <a:noFill/>
                    <a:ln>
                      <a:noFill/>
                    </a:ln>
                  </pic:spPr>
                </pic:pic>
              </a:graphicData>
            </a:graphic>
          </wp:inline>
        </w:drawing>
      </w:r>
    </w:p>
    <w:p>
      <w:pPr>
        <w:numPr>
          <w:ilvl w:val="0"/>
          <w:numId w:val="0"/>
        </w:numPr>
        <w:ind w:left="420" w:leftChars="0" w:right="0" w:rightChars="0"/>
        <w:jc w:val="both"/>
      </w:pPr>
    </w:p>
    <w:p>
      <w:pPr>
        <w:numPr>
          <w:ilvl w:val="0"/>
          <w:numId w:val="11"/>
        </w:numPr>
        <w:ind w:left="42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C</w:t>
      </w:r>
      <w:r>
        <w:rPr>
          <w:rFonts w:hint="default" w:ascii="Times New Roman" w:hAnsi="Times New Roman" w:cs="Times New Roman"/>
          <w:b/>
          <w:bCs/>
          <w:sz w:val="24"/>
          <w:szCs w:val="24"/>
          <w:lang w:val="vi-VN"/>
        </w:rPr>
        <w:t>ấu hình cơ bản</w:t>
      </w:r>
    </w:p>
    <w:p>
      <w:pPr>
        <w:numPr>
          <w:ilvl w:val="1"/>
          <w:numId w:val="11"/>
        </w:numPr>
        <w:ind w:left="84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b/>
          <w:bCs/>
          <w:sz w:val="24"/>
          <w:szCs w:val="24"/>
          <w:lang w:val="vi-VN"/>
        </w:rPr>
        <w:t>Cấu hình các kỹ thuật VLAN, VTP, Trunk,… để đáp ứng yêu cầu đầu bài.</w:t>
      </w: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b/>
          <w:bCs/>
          <w:sz w:val="24"/>
          <w:szCs w:val="24"/>
          <w:lang w:val="vi-VN"/>
        </w:rPr>
        <w:t>CoreSwitch HQ</w:t>
      </w:r>
    </w:p>
    <w:p>
      <w:pPr>
        <w:numPr>
          <w:ilvl w:val="0"/>
          <w:numId w:val="0"/>
        </w:numPr>
        <w:ind w:right="0" w:rightChars="0"/>
        <w:jc w:val="center"/>
        <w:rPr>
          <w:rFonts w:hint="default" w:ascii="Times New Roman" w:hAnsi="Times New Roman" w:cs="Times New Roman"/>
          <w:b/>
          <w:bCs/>
          <w:sz w:val="24"/>
          <w:szCs w:val="24"/>
          <w:lang w:val="vi-VN"/>
        </w:rPr>
      </w:pPr>
      <w:r>
        <w:drawing>
          <wp:inline distT="0" distB="0" distL="114300" distR="114300">
            <wp:extent cx="1581150" cy="10668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1581150" cy="1066800"/>
                    </a:xfrm>
                    <a:prstGeom prst="rect">
                      <a:avLst/>
                    </a:prstGeom>
                    <a:noFill/>
                    <a:ln>
                      <a:noFill/>
                    </a:ln>
                  </pic:spPr>
                </pic:pic>
              </a:graphicData>
            </a:graphic>
          </wp:inline>
        </w:drawing>
      </w:r>
    </w:p>
    <w:p>
      <w:pPr>
        <w:numPr>
          <w:ilvl w:val="0"/>
          <w:numId w:val="0"/>
        </w:numPr>
        <w:ind w:right="0" w:rightChars="0"/>
        <w:jc w:val="center"/>
      </w:pPr>
      <w:r>
        <w:drawing>
          <wp:inline distT="0" distB="0" distL="114300" distR="114300">
            <wp:extent cx="3486785" cy="4516755"/>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3486785" cy="4516755"/>
                    </a:xfrm>
                    <a:prstGeom prst="rect">
                      <a:avLst/>
                    </a:prstGeom>
                    <a:noFill/>
                    <a:ln>
                      <a:noFill/>
                    </a:ln>
                  </pic:spPr>
                </pic:pic>
              </a:graphicData>
            </a:graphic>
          </wp:inline>
        </w:drawing>
      </w:r>
    </w:p>
    <w:p>
      <w:pPr>
        <w:numPr>
          <w:ilvl w:val="0"/>
          <w:numId w:val="0"/>
        </w:numPr>
        <w:ind w:right="0" w:rightChars="0"/>
        <w:jc w:val="center"/>
      </w:pPr>
    </w:p>
    <w:p>
      <w:pPr>
        <w:numPr>
          <w:ilvl w:val="0"/>
          <w:numId w:val="0"/>
        </w:numPr>
        <w:ind w:right="0" w:rightChars="0"/>
        <w:jc w:val="center"/>
        <w:rPr>
          <w:rFonts w:hint="default"/>
          <w:lang w:val="en-US"/>
        </w:rPr>
      </w:pPr>
      <w:r>
        <w:drawing>
          <wp:inline distT="0" distB="0" distL="114300" distR="114300">
            <wp:extent cx="4933950" cy="58293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4933950" cy="5829300"/>
                    </a:xfrm>
                    <a:prstGeom prst="rect">
                      <a:avLst/>
                    </a:prstGeom>
                    <a:noFill/>
                    <a:ln>
                      <a:noFill/>
                    </a:ln>
                  </pic:spPr>
                </pic:pic>
              </a:graphicData>
            </a:graphic>
          </wp:inline>
        </w:drawing>
      </w: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 xml:space="preserve">DistSW1 </w:t>
      </w:r>
      <w:r>
        <w:rPr>
          <w:rFonts w:hint="default" w:ascii="Times New Roman" w:hAnsi="Times New Roman" w:cs="Times New Roman"/>
          <w:b/>
          <w:bCs/>
          <w:sz w:val="24"/>
          <w:szCs w:val="24"/>
          <w:lang w:val="en-US"/>
        </w:rPr>
        <w:t>HQ</w:t>
      </w:r>
    </w:p>
    <w:p>
      <w:pPr>
        <w:numPr>
          <w:ilvl w:val="0"/>
          <w:numId w:val="0"/>
        </w:numPr>
        <w:ind w:right="0" w:rightChars="0"/>
        <w:jc w:val="center"/>
      </w:pPr>
      <w:r>
        <w:drawing>
          <wp:inline distT="0" distB="0" distL="114300" distR="114300">
            <wp:extent cx="1390650" cy="8477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1390650" cy="847725"/>
                    </a:xfrm>
                    <a:prstGeom prst="rect">
                      <a:avLst/>
                    </a:prstGeom>
                    <a:noFill/>
                    <a:ln>
                      <a:noFill/>
                    </a:ln>
                  </pic:spPr>
                </pic:pic>
              </a:graphicData>
            </a:graphic>
          </wp:inline>
        </w:drawing>
      </w:r>
    </w:p>
    <w:p>
      <w:pPr>
        <w:numPr>
          <w:ilvl w:val="0"/>
          <w:numId w:val="0"/>
        </w:numPr>
        <w:ind w:right="0" w:rightChars="0"/>
        <w:jc w:val="center"/>
      </w:pPr>
      <w:r>
        <w:drawing>
          <wp:inline distT="0" distB="0" distL="114300" distR="114300">
            <wp:extent cx="4629150" cy="5276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4629150" cy="5276850"/>
                    </a:xfrm>
                    <a:prstGeom prst="rect">
                      <a:avLst/>
                    </a:prstGeom>
                    <a:noFill/>
                    <a:ln>
                      <a:noFill/>
                    </a:ln>
                  </pic:spPr>
                </pic:pic>
              </a:graphicData>
            </a:graphic>
          </wp:inline>
        </w:drawing>
      </w:r>
    </w:p>
    <w:p>
      <w:pPr>
        <w:numPr>
          <w:ilvl w:val="0"/>
          <w:numId w:val="0"/>
        </w:numPr>
        <w:ind w:right="0" w:rightChars="0"/>
        <w:jc w:val="center"/>
      </w:pPr>
    </w:p>
    <w:p>
      <w:pPr>
        <w:numPr>
          <w:ilvl w:val="0"/>
          <w:numId w:val="0"/>
        </w:numPr>
        <w:ind w:right="0" w:rightChars="0"/>
        <w:jc w:val="center"/>
        <w:rPr>
          <w:rFonts w:hint="default"/>
          <w:lang w:val="vi-VN"/>
        </w:rPr>
      </w:pPr>
      <w:r>
        <w:drawing>
          <wp:inline distT="0" distB="0" distL="114300" distR="114300">
            <wp:extent cx="4438650" cy="360997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4438650" cy="3609975"/>
                    </a:xfrm>
                    <a:prstGeom prst="rect">
                      <a:avLst/>
                    </a:prstGeom>
                    <a:noFill/>
                    <a:ln>
                      <a:noFill/>
                    </a:ln>
                  </pic:spPr>
                </pic:pic>
              </a:graphicData>
            </a:graphic>
          </wp:inline>
        </w:drawing>
      </w: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DistSW2 HQ</w:t>
      </w:r>
    </w:p>
    <w:p>
      <w:pPr>
        <w:numPr>
          <w:ilvl w:val="0"/>
          <w:numId w:val="0"/>
        </w:numPr>
        <w:ind w:right="0" w:rightChars="0"/>
        <w:jc w:val="center"/>
      </w:pPr>
      <w:r>
        <w:drawing>
          <wp:inline distT="0" distB="0" distL="114300" distR="114300">
            <wp:extent cx="1657350" cy="9906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1657350" cy="990600"/>
                    </a:xfrm>
                    <a:prstGeom prst="rect">
                      <a:avLst/>
                    </a:prstGeom>
                    <a:noFill/>
                    <a:ln>
                      <a:noFill/>
                    </a:ln>
                  </pic:spPr>
                </pic:pic>
              </a:graphicData>
            </a:graphic>
          </wp:inline>
        </w:drawing>
      </w:r>
    </w:p>
    <w:p>
      <w:pPr>
        <w:numPr>
          <w:ilvl w:val="0"/>
          <w:numId w:val="0"/>
        </w:numPr>
        <w:ind w:right="0" w:rightChars="0"/>
        <w:jc w:val="both"/>
      </w:pPr>
    </w:p>
    <w:p>
      <w:pPr>
        <w:numPr>
          <w:ilvl w:val="0"/>
          <w:numId w:val="0"/>
        </w:numPr>
        <w:ind w:right="0" w:rightChars="0"/>
        <w:jc w:val="center"/>
      </w:pPr>
      <w:r>
        <w:drawing>
          <wp:inline distT="0" distB="0" distL="114300" distR="114300">
            <wp:extent cx="4219575" cy="15716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4219575" cy="1571625"/>
                    </a:xfrm>
                    <a:prstGeom prst="rect">
                      <a:avLst/>
                    </a:prstGeom>
                    <a:noFill/>
                    <a:ln>
                      <a:noFill/>
                    </a:ln>
                  </pic:spPr>
                </pic:pic>
              </a:graphicData>
            </a:graphic>
          </wp:inline>
        </w:drawing>
      </w:r>
    </w:p>
    <w:p>
      <w:pPr>
        <w:numPr>
          <w:ilvl w:val="0"/>
          <w:numId w:val="0"/>
        </w:numPr>
        <w:ind w:right="0" w:rightChars="0"/>
        <w:jc w:val="both"/>
      </w:pPr>
    </w:p>
    <w:p>
      <w:pPr>
        <w:numPr>
          <w:ilvl w:val="0"/>
          <w:numId w:val="0"/>
        </w:numPr>
        <w:ind w:right="0" w:rightChars="0"/>
        <w:jc w:val="center"/>
        <w:rPr>
          <w:rFonts w:hint="default"/>
          <w:lang w:val="vi-VN"/>
        </w:rPr>
      </w:pPr>
      <w:r>
        <w:drawing>
          <wp:inline distT="0" distB="0" distL="114300" distR="114300">
            <wp:extent cx="4181475" cy="2619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stretch>
                      <a:fillRect/>
                    </a:stretch>
                  </pic:blipFill>
                  <pic:spPr>
                    <a:xfrm>
                      <a:off x="0" y="0"/>
                      <a:ext cx="4181475" cy="2619375"/>
                    </a:xfrm>
                    <a:prstGeom prst="rect">
                      <a:avLst/>
                    </a:prstGeom>
                    <a:noFill/>
                    <a:ln>
                      <a:noFill/>
                    </a:ln>
                  </pic:spPr>
                </pic:pic>
              </a:graphicData>
            </a:graphic>
          </wp:inline>
        </w:drawing>
      </w:r>
    </w:p>
    <w:p>
      <w:pPr>
        <w:numPr>
          <w:ilvl w:val="0"/>
          <w:numId w:val="0"/>
        </w:numPr>
        <w:ind w:right="0" w:rightChars="0"/>
        <w:jc w:val="center"/>
        <w:rPr>
          <w:rFonts w:hint="default" w:ascii="Times New Roman" w:hAnsi="Times New Roman" w:cs="Times New Roman"/>
          <w:b/>
          <w:bCs/>
          <w:sz w:val="24"/>
          <w:szCs w:val="24"/>
          <w:lang w:val="vi-VN"/>
        </w:rPr>
      </w:pP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CoreSW Internal</w:t>
      </w:r>
    </w:p>
    <w:p>
      <w:pPr>
        <w:numPr>
          <w:ilvl w:val="0"/>
          <w:numId w:val="0"/>
        </w:numPr>
        <w:ind w:left="840" w:leftChars="0" w:right="0" w:rightChars="0"/>
        <w:jc w:val="both"/>
      </w:pPr>
      <w:r>
        <w:drawing>
          <wp:inline distT="0" distB="0" distL="114300" distR="114300">
            <wp:extent cx="17526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1752600" cy="1295400"/>
                    </a:xfrm>
                    <a:prstGeom prst="rect">
                      <a:avLst/>
                    </a:prstGeom>
                    <a:noFill/>
                    <a:ln>
                      <a:noFill/>
                    </a:ln>
                  </pic:spPr>
                </pic:pic>
              </a:graphicData>
            </a:graphic>
          </wp:inline>
        </w:drawing>
      </w:r>
    </w:p>
    <w:p>
      <w:pPr>
        <w:numPr>
          <w:ilvl w:val="0"/>
          <w:numId w:val="0"/>
        </w:numPr>
        <w:ind w:left="840" w:leftChars="0" w:right="0" w:rightChars="0"/>
        <w:jc w:val="both"/>
      </w:pPr>
    </w:p>
    <w:p>
      <w:pPr>
        <w:numPr>
          <w:ilvl w:val="0"/>
          <w:numId w:val="0"/>
        </w:numPr>
        <w:ind w:left="840" w:leftChars="0" w:right="0" w:rightChars="0"/>
        <w:jc w:val="both"/>
        <w:rPr>
          <w:rFonts w:hint="default" w:ascii="Times New Roman" w:hAnsi="Times New Roman" w:cs="Times New Roman"/>
          <w:b/>
          <w:bCs/>
          <w:sz w:val="24"/>
          <w:szCs w:val="24"/>
          <w:lang w:val="vi-VN"/>
        </w:rPr>
      </w:pPr>
      <w:r>
        <w:drawing>
          <wp:inline distT="0" distB="0" distL="114300" distR="114300">
            <wp:extent cx="4191000"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4191000" cy="2247900"/>
                    </a:xfrm>
                    <a:prstGeom prst="rect">
                      <a:avLst/>
                    </a:prstGeom>
                    <a:noFill/>
                    <a:ln>
                      <a:noFill/>
                    </a:ln>
                  </pic:spPr>
                </pic:pic>
              </a:graphicData>
            </a:graphic>
          </wp:inline>
        </w:drawing>
      </w: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Router HQ</w:t>
      </w:r>
    </w:p>
    <w:p>
      <w:pPr>
        <w:numPr>
          <w:ilvl w:val="0"/>
          <w:numId w:val="0"/>
        </w:numPr>
        <w:ind w:right="0" w:rightChars="0"/>
        <w:jc w:val="center"/>
      </w:pPr>
      <w:r>
        <w:drawing>
          <wp:inline distT="0" distB="0" distL="114300" distR="114300">
            <wp:extent cx="1228725" cy="923925"/>
            <wp:effectExtent l="0" t="0" r="317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1228725" cy="923925"/>
                    </a:xfrm>
                    <a:prstGeom prst="rect">
                      <a:avLst/>
                    </a:prstGeom>
                    <a:noFill/>
                    <a:ln>
                      <a:noFill/>
                    </a:ln>
                  </pic:spPr>
                </pic:pic>
              </a:graphicData>
            </a:graphic>
          </wp:inline>
        </w:drawing>
      </w:r>
    </w:p>
    <w:p>
      <w:pPr>
        <w:numPr>
          <w:ilvl w:val="0"/>
          <w:numId w:val="0"/>
        </w:numPr>
        <w:ind w:right="0" w:rightChars="0"/>
        <w:jc w:val="both"/>
        <w:rPr>
          <w:rFonts w:hint="default" w:ascii="Times New Roman" w:hAnsi="Times New Roman" w:cs="Times New Roman"/>
          <w:b/>
          <w:bCs/>
          <w:sz w:val="24"/>
          <w:szCs w:val="24"/>
          <w:lang w:val="vi-VN"/>
        </w:rPr>
      </w:pPr>
      <w:r>
        <w:drawing>
          <wp:inline distT="0" distB="0" distL="114300" distR="114300">
            <wp:extent cx="5273040" cy="3495040"/>
            <wp:effectExtent l="0" t="0" r="1016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5273040" cy="3495040"/>
                    </a:xfrm>
                    <a:prstGeom prst="rect">
                      <a:avLst/>
                    </a:prstGeom>
                    <a:noFill/>
                    <a:ln>
                      <a:noFill/>
                    </a:ln>
                  </pic:spPr>
                </pic:pic>
              </a:graphicData>
            </a:graphic>
          </wp:inline>
        </w:drawing>
      </w: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Router BR</w:t>
      </w:r>
    </w:p>
    <w:p>
      <w:pPr>
        <w:numPr>
          <w:ilvl w:val="0"/>
          <w:numId w:val="0"/>
        </w:numPr>
        <w:ind w:right="0" w:rightChars="0"/>
        <w:jc w:val="center"/>
      </w:pPr>
      <w:r>
        <w:drawing>
          <wp:inline distT="0" distB="0" distL="114300" distR="114300">
            <wp:extent cx="1028700" cy="895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1028700" cy="895350"/>
                    </a:xfrm>
                    <a:prstGeom prst="rect">
                      <a:avLst/>
                    </a:prstGeom>
                    <a:noFill/>
                    <a:ln>
                      <a:noFill/>
                    </a:ln>
                  </pic:spPr>
                </pic:pic>
              </a:graphicData>
            </a:graphic>
          </wp:inline>
        </w:drawing>
      </w:r>
    </w:p>
    <w:p>
      <w:pPr>
        <w:numPr>
          <w:ilvl w:val="0"/>
          <w:numId w:val="0"/>
        </w:numPr>
        <w:ind w:right="0" w:rightChars="0"/>
        <w:jc w:val="center"/>
      </w:pPr>
    </w:p>
    <w:p>
      <w:pPr>
        <w:numPr>
          <w:ilvl w:val="0"/>
          <w:numId w:val="0"/>
        </w:numPr>
        <w:ind w:right="0" w:rightChars="0"/>
        <w:jc w:val="center"/>
        <w:rPr>
          <w:rFonts w:hint="default" w:ascii="Times New Roman" w:hAnsi="Times New Roman" w:cs="Times New Roman"/>
          <w:b/>
          <w:bCs/>
          <w:sz w:val="24"/>
          <w:szCs w:val="24"/>
          <w:lang w:val="vi-VN"/>
        </w:rPr>
      </w:pPr>
      <w:r>
        <w:drawing>
          <wp:inline distT="0" distB="0" distL="114300" distR="114300">
            <wp:extent cx="4562475" cy="2171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4562475" cy="2171700"/>
                    </a:xfrm>
                    <a:prstGeom prst="rect">
                      <a:avLst/>
                    </a:prstGeom>
                    <a:noFill/>
                    <a:ln>
                      <a:noFill/>
                    </a:ln>
                  </pic:spPr>
                </pic:pic>
              </a:graphicData>
            </a:graphic>
          </wp:inline>
        </w:drawing>
      </w: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Firewall HQ</w:t>
      </w:r>
    </w:p>
    <w:p>
      <w:pPr>
        <w:numPr>
          <w:ilvl w:val="0"/>
          <w:numId w:val="0"/>
        </w:numPr>
        <w:ind w:right="0" w:rightChars="0"/>
        <w:jc w:val="both"/>
        <w:rPr>
          <w:rFonts w:hint="default" w:ascii="Times New Roman" w:hAnsi="Times New Roman" w:cs="Times New Roman"/>
          <w:b/>
          <w:bCs/>
          <w:sz w:val="24"/>
          <w:szCs w:val="24"/>
          <w:lang w:val="vi-VN"/>
        </w:rPr>
      </w:pPr>
    </w:p>
    <w:p>
      <w:pPr>
        <w:numPr>
          <w:ilvl w:val="0"/>
          <w:numId w:val="0"/>
        </w:numPr>
        <w:ind w:right="0" w:rightChars="0"/>
        <w:jc w:val="center"/>
      </w:pPr>
      <w:r>
        <w:drawing>
          <wp:inline distT="0" distB="0" distL="114300" distR="114300">
            <wp:extent cx="1304925" cy="1000125"/>
            <wp:effectExtent l="0" t="0" r="317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1304925" cy="1000125"/>
                    </a:xfrm>
                    <a:prstGeom prst="rect">
                      <a:avLst/>
                    </a:prstGeom>
                    <a:noFill/>
                    <a:ln>
                      <a:noFill/>
                    </a:ln>
                  </pic:spPr>
                </pic:pic>
              </a:graphicData>
            </a:graphic>
          </wp:inline>
        </w:drawing>
      </w:r>
    </w:p>
    <w:p>
      <w:pPr>
        <w:numPr>
          <w:ilvl w:val="0"/>
          <w:numId w:val="0"/>
        </w:numPr>
        <w:ind w:right="0" w:rightChars="0"/>
        <w:jc w:val="center"/>
      </w:pPr>
      <w:r>
        <w:drawing>
          <wp:inline distT="0" distB="0" distL="114300" distR="114300">
            <wp:extent cx="4400550" cy="32766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4400550" cy="3276600"/>
                    </a:xfrm>
                    <a:prstGeom prst="rect">
                      <a:avLst/>
                    </a:prstGeom>
                    <a:noFill/>
                    <a:ln>
                      <a:noFill/>
                    </a:ln>
                  </pic:spPr>
                </pic:pic>
              </a:graphicData>
            </a:graphic>
          </wp:inline>
        </w:drawing>
      </w:r>
    </w:p>
    <w:p>
      <w:pPr>
        <w:numPr>
          <w:ilvl w:val="0"/>
          <w:numId w:val="0"/>
        </w:numPr>
        <w:ind w:right="0" w:rightChars="0"/>
        <w:jc w:val="center"/>
      </w:pPr>
    </w:p>
    <w:p>
      <w:pPr>
        <w:numPr>
          <w:ilvl w:val="0"/>
          <w:numId w:val="0"/>
        </w:numPr>
        <w:ind w:right="0" w:rightChars="0"/>
        <w:jc w:val="center"/>
      </w:pPr>
    </w:p>
    <w:p>
      <w:pPr>
        <w:numPr>
          <w:ilvl w:val="0"/>
          <w:numId w:val="0"/>
        </w:numPr>
        <w:ind w:right="0" w:rightChars="0"/>
        <w:jc w:val="center"/>
        <w:rPr>
          <w:rFonts w:hint="default"/>
          <w:lang w:val="vi-VN"/>
        </w:rPr>
      </w:pPr>
      <w:r>
        <w:drawing>
          <wp:inline distT="0" distB="0" distL="114300" distR="114300">
            <wp:extent cx="5267325" cy="4368165"/>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a:stretch>
                      <a:fillRect/>
                    </a:stretch>
                  </pic:blipFill>
                  <pic:spPr>
                    <a:xfrm>
                      <a:off x="0" y="0"/>
                      <a:ext cx="5267325" cy="4368165"/>
                    </a:xfrm>
                    <a:prstGeom prst="rect">
                      <a:avLst/>
                    </a:prstGeom>
                    <a:noFill/>
                    <a:ln>
                      <a:noFill/>
                    </a:ln>
                  </pic:spPr>
                </pic:pic>
              </a:graphicData>
            </a:graphic>
          </wp:inline>
        </w:drawing>
      </w: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Firewall BR</w:t>
      </w:r>
    </w:p>
    <w:p>
      <w:pPr>
        <w:numPr>
          <w:ilvl w:val="0"/>
          <w:numId w:val="0"/>
        </w:numPr>
        <w:ind w:right="0" w:rightChars="0"/>
        <w:jc w:val="center"/>
      </w:pPr>
      <w:r>
        <w:drawing>
          <wp:inline distT="0" distB="0" distL="114300" distR="114300">
            <wp:extent cx="1025525" cy="657225"/>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a:stretch>
                      <a:fillRect/>
                    </a:stretch>
                  </pic:blipFill>
                  <pic:spPr>
                    <a:xfrm>
                      <a:off x="0" y="0"/>
                      <a:ext cx="1025525" cy="657225"/>
                    </a:xfrm>
                    <a:prstGeom prst="rect">
                      <a:avLst/>
                    </a:prstGeom>
                    <a:noFill/>
                    <a:ln>
                      <a:noFill/>
                    </a:ln>
                  </pic:spPr>
                </pic:pic>
              </a:graphicData>
            </a:graphic>
          </wp:inline>
        </w:drawing>
      </w:r>
    </w:p>
    <w:p>
      <w:pPr>
        <w:numPr>
          <w:ilvl w:val="0"/>
          <w:numId w:val="0"/>
        </w:numPr>
        <w:ind w:right="0" w:rightChars="0"/>
        <w:jc w:val="center"/>
      </w:pPr>
    </w:p>
    <w:p>
      <w:pPr>
        <w:numPr>
          <w:ilvl w:val="0"/>
          <w:numId w:val="0"/>
        </w:numPr>
        <w:ind w:right="0" w:rightChars="0"/>
        <w:jc w:val="center"/>
      </w:pPr>
      <w:r>
        <w:drawing>
          <wp:inline distT="0" distB="0" distL="114300" distR="114300">
            <wp:extent cx="4343400" cy="1704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7"/>
                    <a:stretch>
                      <a:fillRect/>
                    </a:stretch>
                  </pic:blipFill>
                  <pic:spPr>
                    <a:xfrm>
                      <a:off x="0" y="0"/>
                      <a:ext cx="4343400" cy="1704975"/>
                    </a:xfrm>
                    <a:prstGeom prst="rect">
                      <a:avLst/>
                    </a:prstGeom>
                    <a:noFill/>
                    <a:ln>
                      <a:noFill/>
                    </a:ln>
                  </pic:spPr>
                </pic:pic>
              </a:graphicData>
            </a:graphic>
          </wp:inline>
        </w:drawing>
      </w:r>
    </w:p>
    <w:p>
      <w:pPr>
        <w:numPr>
          <w:ilvl w:val="0"/>
          <w:numId w:val="0"/>
        </w:numPr>
        <w:ind w:right="0" w:rightChars="0"/>
        <w:jc w:val="center"/>
        <w:rPr>
          <w:rFonts w:hint="default"/>
          <w:lang w:val="vi-VN"/>
        </w:rPr>
      </w:pPr>
      <w:r>
        <w:drawing>
          <wp:inline distT="0" distB="0" distL="114300" distR="114300">
            <wp:extent cx="5269865" cy="4085590"/>
            <wp:effectExtent l="0" t="0" r="63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8"/>
                    <a:stretch>
                      <a:fillRect/>
                    </a:stretch>
                  </pic:blipFill>
                  <pic:spPr>
                    <a:xfrm>
                      <a:off x="0" y="0"/>
                      <a:ext cx="5269865" cy="4085590"/>
                    </a:xfrm>
                    <a:prstGeom prst="rect">
                      <a:avLst/>
                    </a:prstGeom>
                    <a:noFill/>
                    <a:ln>
                      <a:noFill/>
                    </a:ln>
                  </pic:spPr>
                </pic:pic>
              </a:graphicData>
            </a:graphic>
          </wp:inline>
        </w:drawing>
      </w: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CoreSwitch BR</w:t>
      </w:r>
    </w:p>
    <w:p>
      <w:pPr>
        <w:numPr>
          <w:ilvl w:val="0"/>
          <w:numId w:val="0"/>
        </w:numPr>
        <w:spacing w:line="240" w:lineRule="auto"/>
        <w:ind w:right="0" w:rightChars="0"/>
        <w:jc w:val="center"/>
      </w:pPr>
      <w:r>
        <w:drawing>
          <wp:inline distT="0" distB="0" distL="114300" distR="114300">
            <wp:extent cx="1590675" cy="1600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stretch>
                      <a:fillRect/>
                    </a:stretch>
                  </pic:blipFill>
                  <pic:spPr>
                    <a:xfrm>
                      <a:off x="0" y="0"/>
                      <a:ext cx="1590675" cy="1600200"/>
                    </a:xfrm>
                    <a:prstGeom prst="rect">
                      <a:avLst/>
                    </a:prstGeom>
                    <a:noFill/>
                    <a:ln>
                      <a:noFill/>
                    </a:ln>
                  </pic:spPr>
                </pic:pic>
              </a:graphicData>
            </a:graphic>
          </wp:inline>
        </w:drawing>
      </w:r>
    </w:p>
    <w:p>
      <w:pPr>
        <w:numPr>
          <w:ilvl w:val="0"/>
          <w:numId w:val="0"/>
        </w:numPr>
        <w:spacing w:line="240" w:lineRule="auto"/>
        <w:ind w:right="0" w:rightChars="0"/>
        <w:jc w:val="center"/>
      </w:pPr>
      <w:r>
        <w:drawing>
          <wp:inline distT="0" distB="0" distL="114300" distR="114300">
            <wp:extent cx="4476750" cy="3648075"/>
            <wp:effectExtent l="0" t="0" r="635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0"/>
                    <a:stretch>
                      <a:fillRect/>
                    </a:stretch>
                  </pic:blipFill>
                  <pic:spPr>
                    <a:xfrm>
                      <a:off x="0" y="0"/>
                      <a:ext cx="4476750" cy="3648075"/>
                    </a:xfrm>
                    <a:prstGeom prst="rect">
                      <a:avLst/>
                    </a:prstGeom>
                    <a:noFill/>
                    <a:ln>
                      <a:noFill/>
                    </a:ln>
                  </pic:spPr>
                </pic:pic>
              </a:graphicData>
            </a:graphic>
          </wp:inline>
        </w:drawing>
      </w:r>
    </w:p>
    <w:p>
      <w:pPr>
        <w:numPr>
          <w:ilvl w:val="0"/>
          <w:numId w:val="0"/>
        </w:numPr>
        <w:spacing w:line="240" w:lineRule="auto"/>
        <w:ind w:right="0" w:rightChars="0"/>
        <w:jc w:val="center"/>
        <w:rPr>
          <w:rFonts w:hint="default"/>
          <w:lang w:val="vi-VN"/>
        </w:rPr>
      </w:pPr>
      <w:r>
        <w:drawing>
          <wp:inline distT="0" distB="0" distL="114300" distR="114300">
            <wp:extent cx="5274310" cy="4735830"/>
            <wp:effectExtent l="0" t="0" r="889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tretch>
                      <a:fillRect/>
                    </a:stretch>
                  </pic:blipFill>
                  <pic:spPr>
                    <a:xfrm>
                      <a:off x="0" y="0"/>
                      <a:ext cx="5274310" cy="4735830"/>
                    </a:xfrm>
                    <a:prstGeom prst="rect">
                      <a:avLst/>
                    </a:prstGeom>
                    <a:noFill/>
                    <a:ln>
                      <a:noFill/>
                    </a:ln>
                  </pic:spPr>
                </pic:pic>
              </a:graphicData>
            </a:graphic>
          </wp:inline>
        </w:drawing>
      </w:r>
    </w:p>
    <w:p>
      <w:pPr>
        <w:numPr>
          <w:ilvl w:val="1"/>
          <w:numId w:val="11"/>
        </w:numPr>
        <w:ind w:left="84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b/>
          <w:bCs/>
          <w:sz w:val="24"/>
          <w:szCs w:val="24"/>
          <w:lang w:val="vi-VN"/>
        </w:rPr>
        <w:t>Cấu hình định tuyến cho hệ thống mạng nội bộ</w:t>
      </w: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b/>
          <w:bCs/>
          <w:sz w:val="24"/>
          <w:szCs w:val="24"/>
          <w:lang w:val="vi-VN"/>
        </w:rPr>
        <w:t>CoreSwitch HQ</w:t>
      </w:r>
    </w:p>
    <w:p>
      <w:pPr>
        <w:numPr>
          <w:ilvl w:val="0"/>
          <w:numId w:val="0"/>
        </w:numPr>
        <w:ind w:right="0" w:rightChars="0"/>
        <w:jc w:val="center"/>
      </w:pPr>
      <w:r>
        <w:drawing>
          <wp:inline distT="0" distB="0" distL="114300" distR="114300">
            <wp:extent cx="1581150" cy="10668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8"/>
                    <a:stretch>
                      <a:fillRect/>
                    </a:stretch>
                  </pic:blipFill>
                  <pic:spPr>
                    <a:xfrm>
                      <a:off x="0" y="0"/>
                      <a:ext cx="1581150" cy="1066800"/>
                    </a:xfrm>
                    <a:prstGeom prst="rect">
                      <a:avLst/>
                    </a:prstGeom>
                    <a:noFill/>
                    <a:ln>
                      <a:noFill/>
                    </a:ln>
                  </pic:spPr>
                </pic:pic>
              </a:graphicData>
            </a:graphic>
          </wp:inline>
        </w:drawing>
      </w:r>
    </w:p>
    <w:p>
      <w:pPr>
        <w:numPr>
          <w:ilvl w:val="0"/>
          <w:numId w:val="0"/>
        </w:numPr>
        <w:ind w:right="0" w:rightChars="0"/>
        <w:jc w:val="center"/>
      </w:pPr>
      <w:r>
        <w:drawing>
          <wp:inline distT="0" distB="0" distL="114300" distR="114300">
            <wp:extent cx="4838700" cy="1362075"/>
            <wp:effectExtent l="0" t="0" r="0" b="9525"/>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7"/>
                    <pic:cNvPicPr>
                      <a:picLocks noChangeAspect="1"/>
                    </pic:cNvPicPr>
                  </pic:nvPicPr>
                  <pic:blipFill>
                    <a:blip r:embed="rId32"/>
                    <a:stretch>
                      <a:fillRect/>
                    </a:stretch>
                  </pic:blipFill>
                  <pic:spPr>
                    <a:xfrm>
                      <a:off x="0" y="0"/>
                      <a:ext cx="4838700" cy="1362075"/>
                    </a:xfrm>
                    <a:prstGeom prst="rect">
                      <a:avLst/>
                    </a:prstGeom>
                    <a:noFill/>
                    <a:ln>
                      <a:noFill/>
                    </a:ln>
                  </pic:spPr>
                </pic:pic>
              </a:graphicData>
            </a:graphic>
          </wp:inline>
        </w:drawing>
      </w:r>
    </w:p>
    <w:p>
      <w:pPr>
        <w:numPr>
          <w:ilvl w:val="0"/>
          <w:numId w:val="0"/>
        </w:numPr>
        <w:ind w:right="0" w:rightChars="0"/>
        <w:jc w:val="center"/>
        <w:rPr>
          <w:rFonts w:hint="default"/>
          <w:lang w:val="vi-VN"/>
        </w:rPr>
      </w:pPr>
      <w:r>
        <w:drawing>
          <wp:inline distT="0" distB="0" distL="114300" distR="114300">
            <wp:extent cx="5271770" cy="2779395"/>
            <wp:effectExtent l="0" t="0" r="11430" b="1905"/>
            <wp:docPr id="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8"/>
                    <pic:cNvPicPr>
                      <a:picLocks noChangeAspect="1"/>
                    </pic:cNvPicPr>
                  </pic:nvPicPr>
                  <pic:blipFill>
                    <a:blip r:embed="rId33"/>
                    <a:stretch>
                      <a:fillRect/>
                    </a:stretch>
                  </pic:blipFill>
                  <pic:spPr>
                    <a:xfrm>
                      <a:off x="0" y="0"/>
                      <a:ext cx="5271770" cy="2779395"/>
                    </a:xfrm>
                    <a:prstGeom prst="rect">
                      <a:avLst/>
                    </a:prstGeom>
                    <a:noFill/>
                    <a:ln>
                      <a:noFill/>
                    </a:ln>
                  </pic:spPr>
                </pic:pic>
              </a:graphicData>
            </a:graphic>
          </wp:inline>
        </w:drawing>
      </w:r>
    </w:p>
    <w:p>
      <w:pPr>
        <w:numPr>
          <w:ilvl w:val="0"/>
          <w:numId w:val="0"/>
        </w:numPr>
        <w:ind w:right="0" w:rightChars="0"/>
        <w:jc w:val="center"/>
      </w:pPr>
    </w:p>
    <w:p>
      <w:pPr>
        <w:numPr>
          <w:ilvl w:val="0"/>
          <w:numId w:val="0"/>
        </w:numPr>
        <w:ind w:right="0" w:rightChars="0"/>
        <w:jc w:val="center"/>
      </w:pPr>
    </w:p>
    <w:p>
      <w:pPr>
        <w:numPr>
          <w:ilvl w:val="0"/>
          <w:numId w:val="0"/>
        </w:numPr>
        <w:ind w:right="0" w:rightChars="0"/>
        <w:jc w:val="center"/>
        <w:rPr>
          <w:rFonts w:hint="default"/>
          <w:lang w:val="en-US"/>
        </w:rPr>
      </w:pP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 xml:space="preserve">DistSW1 </w:t>
      </w:r>
      <w:r>
        <w:rPr>
          <w:rFonts w:hint="default" w:ascii="Times New Roman" w:hAnsi="Times New Roman" w:cs="Times New Roman"/>
          <w:b/>
          <w:bCs/>
          <w:sz w:val="24"/>
          <w:szCs w:val="24"/>
          <w:lang w:val="en-US"/>
        </w:rPr>
        <w:t>HQ</w:t>
      </w:r>
    </w:p>
    <w:p>
      <w:pPr>
        <w:numPr>
          <w:ilvl w:val="0"/>
          <w:numId w:val="0"/>
        </w:numPr>
        <w:ind w:right="0" w:rightChars="0"/>
        <w:jc w:val="center"/>
      </w:pPr>
      <w:r>
        <w:drawing>
          <wp:inline distT="0" distB="0" distL="114300" distR="114300">
            <wp:extent cx="1390650" cy="847725"/>
            <wp:effectExtent l="0" t="0" r="635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1"/>
                    <a:stretch>
                      <a:fillRect/>
                    </a:stretch>
                  </pic:blipFill>
                  <pic:spPr>
                    <a:xfrm>
                      <a:off x="0" y="0"/>
                      <a:ext cx="1390650" cy="847725"/>
                    </a:xfrm>
                    <a:prstGeom prst="rect">
                      <a:avLst/>
                    </a:prstGeom>
                    <a:noFill/>
                    <a:ln>
                      <a:noFill/>
                    </a:ln>
                  </pic:spPr>
                </pic:pic>
              </a:graphicData>
            </a:graphic>
          </wp:inline>
        </w:drawing>
      </w:r>
    </w:p>
    <w:p>
      <w:pPr>
        <w:numPr>
          <w:ilvl w:val="0"/>
          <w:numId w:val="0"/>
        </w:numPr>
        <w:ind w:right="0" w:rightChars="0"/>
        <w:jc w:val="center"/>
      </w:pPr>
      <w:r>
        <w:drawing>
          <wp:inline distT="0" distB="0" distL="114300" distR="114300">
            <wp:extent cx="4848225" cy="1181100"/>
            <wp:effectExtent l="0" t="0" r="3175" b="0"/>
            <wp:docPr id="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9"/>
                    <pic:cNvPicPr>
                      <a:picLocks noChangeAspect="1"/>
                    </pic:cNvPicPr>
                  </pic:nvPicPr>
                  <pic:blipFill>
                    <a:blip r:embed="rId34"/>
                    <a:stretch>
                      <a:fillRect/>
                    </a:stretch>
                  </pic:blipFill>
                  <pic:spPr>
                    <a:xfrm>
                      <a:off x="0" y="0"/>
                      <a:ext cx="4848225" cy="1181100"/>
                    </a:xfrm>
                    <a:prstGeom prst="rect">
                      <a:avLst/>
                    </a:prstGeom>
                    <a:noFill/>
                    <a:ln>
                      <a:noFill/>
                    </a:ln>
                  </pic:spPr>
                </pic:pic>
              </a:graphicData>
            </a:graphic>
          </wp:inline>
        </w:drawing>
      </w:r>
    </w:p>
    <w:p>
      <w:pPr>
        <w:numPr>
          <w:ilvl w:val="0"/>
          <w:numId w:val="0"/>
        </w:numPr>
        <w:ind w:right="0" w:rightChars="0"/>
        <w:jc w:val="center"/>
      </w:pPr>
      <w:r>
        <w:drawing>
          <wp:inline distT="0" distB="0" distL="114300" distR="114300">
            <wp:extent cx="5272405" cy="2316480"/>
            <wp:effectExtent l="0" t="0" r="10795" b="7620"/>
            <wp:docPr id="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0"/>
                    <pic:cNvPicPr>
                      <a:picLocks noChangeAspect="1"/>
                    </pic:cNvPicPr>
                  </pic:nvPicPr>
                  <pic:blipFill>
                    <a:blip r:embed="rId35"/>
                    <a:stretch>
                      <a:fillRect/>
                    </a:stretch>
                  </pic:blipFill>
                  <pic:spPr>
                    <a:xfrm>
                      <a:off x="0" y="0"/>
                      <a:ext cx="5272405" cy="2316480"/>
                    </a:xfrm>
                    <a:prstGeom prst="rect">
                      <a:avLst/>
                    </a:prstGeom>
                    <a:noFill/>
                    <a:ln>
                      <a:noFill/>
                    </a:ln>
                  </pic:spPr>
                </pic:pic>
              </a:graphicData>
            </a:graphic>
          </wp:inline>
        </w:drawing>
      </w:r>
    </w:p>
    <w:p>
      <w:pPr>
        <w:numPr>
          <w:ilvl w:val="0"/>
          <w:numId w:val="0"/>
        </w:numPr>
        <w:ind w:right="0" w:rightChars="0"/>
        <w:jc w:val="center"/>
      </w:pPr>
    </w:p>
    <w:p>
      <w:pPr>
        <w:numPr>
          <w:ilvl w:val="0"/>
          <w:numId w:val="0"/>
        </w:numPr>
        <w:ind w:right="0" w:rightChars="0"/>
        <w:jc w:val="center"/>
      </w:pPr>
    </w:p>
    <w:p>
      <w:pPr>
        <w:numPr>
          <w:ilvl w:val="0"/>
          <w:numId w:val="0"/>
        </w:numPr>
        <w:ind w:right="0" w:rightChars="0"/>
        <w:jc w:val="center"/>
        <w:rPr>
          <w:rFonts w:hint="default"/>
          <w:lang w:val="vi-VN"/>
        </w:rPr>
      </w:pP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DistSW2 HQ</w:t>
      </w:r>
    </w:p>
    <w:p>
      <w:pPr>
        <w:numPr>
          <w:ilvl w:val="0"/>
          <w:numId w:val="0"/>
        </w:numPr>
        <w:ind w:right="0" w:rightChars="0"/>
        <w:jc w:val="center"/>
      </w:pPr>
      <w:r>
        <w:drawing>
          <wp:inline distT="0" distB="0" distL="114300" distR="114300">
            <wp:extent cx="1657350" cy="9906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4"/>
                    <a:stretch>
                      <a:fillRect/>
                    </a:stretch>
                  </pic:blipFill>
                  <pic:spPr>
                    <a:xfrm>
                      <a:off x="0" y="0"/>
                      <a:ext cx="1657350" cy="990600"/>
                    </a:xfrm>
                    <a:prstGeom prst="rect">
                      <a:avLst/>
                    </a:prstGeom>
                    <a:noFill/>
                    <a:ln>
                      <a:noFill/>
                    </a:ln>
                  </pic:spPr>
                </pic:pic>
              </a:graphicData>
            </a:graphic>
          </wp:inline>
        </w:drawing>
      </w:r>
    </w:p>
    <w:p>
      <w:pPr>
        <w:numPr>
          <w:ilvl w:val="0"/>
          <w:numId w:val="0"/>
        </w:numPr>
        <w:ind w:right="0" w:rightChars="0"/>
        <w:jc w:val="left"/>
      </w:pPr>
      <w:r>
        <w:drawing>
          <wp:inline distT="0" distB="0" distL="114300" distR="114300">
            <wp:extent cx="5076825" cy="1295400"/>
            <wp:effectExtent l="0" t="0" r="3175" b="0"/>
            <wp:docPr id="5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1"/>
                    <pic:cNvPicPr>
                      <a:picLocks noChangeAspect="1"/>
                    </pic:cNvPicPr>
                  </pic:nvPicPr>
                  <pic:blipFill>
                    <a:blip r:embed="rId36"/>
                    <a:stretch>
                      <a:fillRect/>
                    </a:stretch>
                  </pic:blipFill>
                  <pic:spPr>
                    <a:xfrm>
                      <a:off x="0" y="0"/>
                      <a:ext cx="5076825" cy="1295400"/>
                    </a:xfrm>
                    <a:prstGeom prst="rect">
                      <a:avLst/>
                    </a:prstGeom>
                    <a:noFill/>
                    <a:ln>
                      <a:noFill/>
                    </a:ln>
                  </pic:spPr>
                </pic:pic>
              </a:graphicData>
            </a:graphic>
          </wp:inline>
        </w:drawing>
      </w:r>
    </w:p>
    <w:p>
      <w:pPr>
        <w:numPr>
          <w:ilvl w:val="0"/>
          <w:numId w:val="0"/>
        </w:numPr>
        <w:ind w:right="0" w:rightChars="0"/>
        <w:jc w:val="left"/>
      </w:pPr>
      <w:r>
        <w:drawing>
          <wp:inline distT="0" distB="0" distL="114300" distR="114300">
            <wp:extent cx="5270500" cy="2755900"/>
            <wp:effectExtent l="0" t="0" r="0" b="0"/>
            <wp:docPr id="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2"/>
                    <pic:cNvPicPr>
                      <a:picLocks noChangeAspect="1"/>
                    </pic:cNvPicPr>
                  </pic:nvPicPr>
                  <pic:blipFill>
                    <a:blip r:embed="rId37"/>
                    <a:stretch>
                      <a:fillRect/>
                    </a:stretch>
                  </pic:blipFill>
                  <pic:spPr>
                    <a:xfrm>
                      <a:off x="0" y="0"/>
                      <a:ext cx="5270500" cy="2755900"/>
                    </a:xfrm>
                    <a:prstGeom prst="rect">
                      <a:avLst/>
                    </a:prstGeom>
                    <a:noFill/>
                    <a:ln>
                      <a:noFill/>
                    </a:ln>
                  </pic:spPr>
                </pic:pic>
              </a:graphicData>
            </a:graphic>
          </wp:inline>
        </w:drawing>
      </w:r>
    </w:p>
    <w:p>
      <w:pPr>
        <w:numPr>
          <w:ilvl w:val="0"/>
          <w:numId w:val="0"/>
        </w:numPr>
        <w:ind w:left="840" w:leftChars="0" w:right="0" w:rightChars="0"/>
        <w:jc w:val="both"/>
        <w:rPr>
          <w:rFonts w:hint="default" w:ascii="Times New Roman" w:hAnsi="Times New Roman" w:cs="Times New Roman"/>
          <w:b/>
          <w:bCs/>
          <w:sz w:val="24"/>
          <w:szCs w:val="24"/>
          <w:lang w:val="vi-VN"/>
        </w:rPr>
      </w:pP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Router HQ</w:t>
      </w:r>
    </w:p>
    <w:p>
      <w:pPr>
        <w:numPr>
          <w:ilvl w:val="0"/>
          <w:numId w:val="0"/>
        </w:numPr>
        <w:ind w:right="0" w:rightChars="0"/>
        <w:jc w:val="center"/>
      </w:pPr>
      <w:r>
        <w:drawing>
          <wp:inline distT="0" distB="0" distL="114300" distR="114300">
            <wp:extent cx="1228725" cy="923925"/>
            <wp:effectExtent l="0" t="0" r="317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9"/>
                    <a:stretch>
                      <a:fillRect/>
                    </a:stretch>
                  </pic:blipFill>
                  <pic:spPr>
                    <a:xfrm>
                      <a:off x="0" y="0"/>
                      <a:ext cx="1228725" cy="923925"/>
                    </a:xfrm>
                    <a:prstGeom prst="rect">
                      <a:avLst/>
                    </a:prstGeom>
                    <a:noFill/>
                    <a:ln>
                      <a:noFill/>
                    </a:ln>
                  </pic:spPr>
                </pic:pic>
              </a:graphicData>
            </a:graphic>
          </wp:inline>
        </w:drawing>
      </w:r>
    </w:p>
    <w:p>
      <w:pPr>
        <w:numPr>
          <w:ilvl w:val="0"/>
          <w:numId w:val="0"/>
        </w:numPr>
        <w:ind w:right="0" w:rightChars="0"/>
        <w:jc w:val="center"/>
      </w:pPr>
      <w:r>
        <w:drawing>
          <wp:inline distT="0" distB="0" distL="114300" distR="114300">
            <wp:extent cx="5105400" cy="904875"/>
            <wp:effectExtent l="0" t="0" r="0" b="9525"/>
            <wp:docPr id="5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3"/>
                    <pic:cNvPicPr>
                      <a:picLocks noChangeAspect="1"/>
                    </pic:cNvPicPr>
                  </pic:nvPicPr>
                  <pic:blipFill>
                    <a:blip r:embed="rId38"/>
                    <a:stretch>
                      <a:fillRect/>
                    </a:stretch>
                  </pic:blipFill>
                  <pic:spPr>
                    <a:xfrm>
                      <a:off x="0" y="0"/>
                      <a:ext cx="5105400" cy="904875"/>
                    </a:xfrm>
                    <a:prstGeom prst="rect">
                      <a:avLst/>
                    </a:prstGeom>
                    <a:noFill/>
                    <a:ln>
                      <a:noFill/>
                    </a:ln>
                  </pic:spPr>
                </pic:pic>
              </a:graphicData>
            </a:graphic>
          </wp:inline>
        </w:drawing>
      </w:r>
    </w:p>
    <w:p>
      <w:pPr>
        <w:numPr>
          <w:ilvl w:val="0"/>
          <w:numId w:val="0"/>
        </w:numPr>
        <w:ind w:right="0" w:rightChars="0"/>
        <w:jc w:val="center"/>
      </w:pPr>
      <w:r>
        <w:drawing>
          <wp:inline distT="0" distB="0" distL="114300" distR="114300">
            <wp:extent cx="5269230" cy="3187700"/>
            <wp:effectExtent l="0" t="0" r="1270"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4"/>
                    <pic:cNvPicPr>
                      <a:picLocks noChangeAspect="1"/>
                    </pic:cNvPicPr>
                  </pic:nvPicPr>
                  <pic:blipFill>
                    <a:blip r:embed="rId39"/>
                    <a:stretch>
                      <a:fillRect/>
                    </a:stretch>
                  </pic:blipFill>
                  <pic:spPr>
                    <a:xfrm>
                      <a:off x="0" y="0"/>
                      <a:ext cx="5269230" cy="3187700"/>
                    </a:xfrm>
                    <a:prstGeom prst="rect">
                      <a:avLst/>
                    </a:prstGeom>
                    <a:noFill/>
                    <a:ln>
                      <a:noFill/>
                    </a:ln>
                  </pic:spPr>
                </pic:pic>
              </a:graphicData>
            </a:graphic>
          </wp:inline>
        </w:drawing>
      </w:r>
    </w:p>
    <w:p>
      <w:pPr>
        <w:numPr>
          <w:ilvl w:val="0"/>
          <w:numId w:val="0"/>
        </w:numPr>
        <w:ind w:right="0" w:rightChars="0"/>
        <w:jc w:val="both"/>
        <w:rPr>
          <w:rFonts w:hint="default" w:ascii="Times New Roman" w:hAnsi="Times New Roman" w:cs="Times New Roman"/>
          <w:b/>
          <w:bCs/>
          <w:sz w:val="24"/>
          <w:szCs w:val="24"/>
          <w:lang w:val="vi-VN"/>
        </w:rPr>
      </w:pP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Router BR</w:t>
      </w:r>
    </w:p>
    <w:p>
      <w:pPr>
        <w:numPr>
          <w:ilvl w:val="0"/>
          <w:numId w:val="0"/>
        </w:numPr>
        <w:ind w:right="0" w:rightChars="0"/>
        <w:jc w:val="center"/>
      </w:pPr>
      <w:r>
        <w:drawing>
          <wp:inline distT="0" distB="0" distL="114300" distR="114300">
            <wp:extent cx="1028700" cy="8953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1"/>
                    <a:stretch>
                      <a:fillRect/>
                    </a:stretch>
                  </pic:blipFill>
                  <pic:spPr>
                    <a:xfrm>
                      <a:off x="0" y="0"/>
                      <a:ext cx="1028700" cy="895350"/>
                    </a:xfrm>
                    <a:prstGeom prst="rect">
                      <a:avLst/>
                    </a:prstGeom>
                    <a:noFill/>
                    <a:ln>
                      <a:noFill/>
                    </a:ln>
                  </pic:spPr>
                </pic:pic>
              </a:graphicData>
            </a:graphic>
          </wp:inline>
        </w:drawing>
      </w:r>
    </w:p>
    <w:p>
      <w:pPr>
        <w:numPr>
          <w:ilvl w:val="0"/>
          <w:numId w:val="0"/>
        </w:numPr>
        <w:ind w:right="0" w:rightChars="0"/>
        <w:jc w:val="center"/>
      </w:pPr>
    </w:p>
    <w:p>
      <w:pPr>
        <w:numPr>
          <w:ilvl w:val="0"/>
          <w:numId w:val="0"/>
        </w:numPr>
        <w:ind w:right="0" w:rightChars="0"/>
        <w:jc w:val="center"/>
      </w:pPr>
      <w:r>
        <w:drawing>
          <wp:inline distT="0" distB="0" distL="114300" distR="114300">
            <wp:extent cx="5274310" cy="776605"/>
            <wp:effectExtent l="0" t="0" r="8890" b="10795"/>
            <wp:docPr id="6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5"/>
                    <pic:cNvPicPr>
                      <a:picLocks noChangeAspect="1"/>
                    </pic:cNvPicPr>
                  </pic:nvPicPr>
                  <pic:blipFill>
                    <a:blip r:embed="rId40"/>
                    <a:stretch>
                      <a:fillRect/>
                    </a:stretch>
                  </pic:blipFill>
                  <pic:spPr>
                    <a:xfrm>
                      <a:off x="0" y="0"/>
                      <a:ext cx="5274310" cy="776605"/>
                    </a:xfrm>
                    <a:prstGeom prst="rect">
                      <a:avLst/>
                    </a:prstGeom>
                    <a:noFill/>
                    <a:ln>
                      <a:noFill/>
                    </a:ln>
                  </pic:spPr>
                </pic:pic>
              </a:graphicData>
            </a:graphic>
          </wp:inline>
        </w:drawing>
      </w:r>
    </w:p>
    <w:p>
      <w:pPr>
        <w:numPr>
          <w:ilvl w:val="0"/>
          <w:numId w:val="0"/>
        </w:numPr>
        <w:ind w:right="0" w:rightChars="0"/>
        <w:jc w:val="center"/>
      </w:pPr>
      <w:r>
        <w:drawing>
          <wp:inline distT="0" distB="0" distL="114300" distR="114300">
            <wp:extent cx="5272405" cy="1887855"/>
            <wp:effectExtent l="0" t="0" r="10795" b="4445"/>
            <wp:docPr id="6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6"/>
                    <pic:cNvPicPr>
                      <a:picLocks noChangeAspect="1"/>
                    </pic:cNvPicPr>
                  </pic:nvPicPr>
                  <pic:blipFill>
                    <a:blip r:embed="rId41"/>
                    <a:stretch>
                      <a:fillRect/>
                    </a:stretch>
                  </pic:blipFill>
                  <pic:spPr>
                    <a:xfrm>
                      <a:off x="0" y="0"/>
                      <a:ext cx="5272405" cy="1887855"/>
                    </a:xfrm>
                    <a:prstGeom prst="rect">
                      <a:avLst/>
                    </a:prstGeom>
                    <a:noFill/>
                    <a:ln>
                      <a:noFill/>
                    </a:ln>
                  </pic:spPr>
                </pic:pic>
              </a:graphicData>
            </a:graphic>
          </wp:inline>
        </w:drawing>
      </w:r>
    </w:p>
    <w:p>
      <w:pPr>
        <w:numPr>
          <w:ilvl w:val="0"/>
          <w:numId w:val="0"/>
        </w:numPr>
        <w:ind w:right="0" w:rightChars="0"/>
        <w:jc w:val="center"/>
      </w:pPr>
    </w:p>
    <w:p>
      <w:pPr>
        <w:numPr>
          <w:ilvl w:val="0"/>
          <w:numId w:val="0"/>
        </w:numPr>
        <w:ind w:right="0" w:rightChars="0"/>
        <w:jc w:val="center"/>
        <w:rPr>
          <w:rFonts w:hint="default" w:ascii="Times New Roman" w:hAnsi="Times New Roman" w:cs="Times New Roman"/>
          <w:b/>
          <w:bCs/>
          <w:sz w:val="24"/>
          <w:szCs w:val="24"/>
          <w:lang w:val="vi-VN"/>
        </w:rPr>
      </w:pP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Firewall HQ</w:t>
      </w:r>
    </w:p>
    <w:p>
      <w:pPr>
        <w:numPr>
          <w:ilvl w:val="0"/>
          <w:numId w:val="0"/>
        </w:numPr>
        <w:ind w:right="0" w:rightChars="0"/>
        <w:jc w:val="both"/>
        <w:rPr>
          <w:rFonts w:hint="default" w:ascii="Times New Roman" w:hAnsi="Times New Roman" w:cs="Times New Roman"/>
          <w:b/>
          <w:bCs/>
          <w:sz w:val="24"/>
          <w:szCs w:val="24"/>
          <w:lang w:val="vi-VN"/>
        </w:rPr>
      </w:pPr>
    </w:p>
    <w:p>
      <w:pPr>
        <w:numPr>
          <w:ilvl w:val="0"/>
          <w:numId w:val="0"/>
        </w:numPr>
        <w:ind w:right="0" w:rightChars="0"/>
        <w:jc w:val="center"/>
      </w:pPr>
      <w:r>
        <w:drawing>
          <wp:inline distT="0" distB="0" distL="114300" distR="114300">
            <wp:extent cx="1304925" cy="1000125"/>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3"/>
                    <a:stretch>
                      <a:fillRect/>
                    </a:stretch>
                  </pic:blipFill>
                  <pic:spPr>
                    <a:xfrm>
                      <a:off x="0" y="0"/>
                      <a:ext cx="1304925" cy="1000125"/>
                    </a:xfrm>
                    <a:prstGeom prst="rect">
                      <a:avLst/>
                    </a:prstGeom>
                    <a:noFill/>
                    <a:ln>
                      <a:noFill/>
                    </a:ln>
                  </pic:spPr>
                </pic:pic>
              </a:graphicData>
            </a:graphic>
          </wp:inline>
        </w:drawing>
      </w:r>
    </w:p>
    <w:p>
      <w:pPr>
        <w:numPr>
          <w:ilvl w:val="0"/>
          <w:numId w:val="0"/>
        </w:numPr>
        <w:ind w:right="0" w:rightChars="0"/>
        <w:jc w:val="center"/>
      </w:pPr>
      <w:r>
        <w:drawing>
          <wp:inline distT="0" distB="0" distL="114300" distR="114300">
            <wp:extent cx="3657600" cy="990600"/>
            <wp:effectExtent l="0" t="0" r="0" b="0"/>
            <wp:docPr id="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7"/>
                    <pic:cNvPicPr>
                      <a:picLocks noChangeAspect="1"/>
                    </pic:cNvPicPr>
                  </pic:nvPicPr>
                  <pic:blipFill>
                    <a:blip r:embed="rId42"/>
                    <a:stretch>
                      <a:fillRect/>
                    </a:stretch>
                  </pic:blipFill>
                  <pic:spPr>
                    <a:xfrm>
                      <a:off x="0" y="0"/>
                      <a:ext cx="3657600" cy="990600"/>
                    </a:xfrm>
                    <a:prstGeom prst="rect">
                      <a:avLst/>
                    </a:prstGeom>
                    <a:noFill/>
                    <a:ln>
                      <a:noFill/>
                    </a:ln>
                  </pic:spPr>
                </pic:pic>
              </a:graphicData>
            </a:graphic>
          </wp:inline>
        </w:drawing>
      </w:r>
    </w:p>
    <w:p>
      <w:pPr>
        <w:numPr>
          <w:ilvl w:val="0"/>
          <w:numId w:val="0"/>
        </w:numPr>
        <w:ind w:right="0" w:rightChars="0"/>
        <w:jc w:val="center"/>
      </w:pPr>
    </w:p>
    <w:p>
      <w:pPr>
        <w:numPr>
          <w:ilvl w:val="0"/>
          <w:numId w:val="0"/>
        </w:numPr>
        <w:ind w:right="0" w:rightChars="0"/>
        <w:jc w:val="center"/>
      </w:pPr>
      <w:r>
        <w:drawing>
          <wp:inline distT="0" distB="0" distL="114300" distR="114300">
            <wp:extent cx="5266690" cy="2672715"/>
            <wp:effectExtent l="0" t="0" r="3810" b="6985"/>
            <wp:docPr id="6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8"/>
                    <pic:cNvPicPr>
                      <a:picLocks noChangeAspect="1"/>
                    </pic:cNvPicPr>
                  </pic:nvPicPr>
                  <pic:blipFill>
                    <a:blip r:embed="rId43"/>
                    <a:stretch>
                      <a:fillRect/>
                    </a:stretch>
                  </pic:blipFill>
                  <pic:spPr>
                    <a:xfrm>
                      <a:off x="0" y="0"/>
                      <a:ext cx="5266690" cy="2672715"/>
                    </a:xfrm>
                    <a:prstGeom prst="rect">
                      <a:avLst/>
                    </a:prstGeom>
                    <a:noFill/>
                    <a:ln>
                      <a:noFill/>
                    </a:ln>
                  </pic:spPr>
                </pic:pic>
              </a:graphicData>
            </a:graphic>
          </wp:inline>
        </w:drawing>
      </w:r>
    </w:p>
    <w:p>
      <w:pPr>
        <w:numPr>
          <w:ilvl w:val="0"/>
          <w:numId w:val="0"/>
        </w:numPr>
        <w:ind w:right="0" w:rightChars="0"/>
        <w:jc w:val="center"/>
      </w:pPr>
    </w:p>
    <w:p>
      <w:pPr>
        <w:numPr>
          <w:ilvl w:val="0"/>
          <w:numId w:val="0"/>
        </w:numPr>
        <w:ind w:right="0" w:rightChars="0"/>
        <w:jc w:val="center"/>
      </w:pPr>
    </w:p>
    <w:p>
      <w:pPr>
        <w:numPr>
          <w:ilvl w:val="0"/>
          <w:numId w:val="0"/>
        </w:numPr>
        <w:ind w:right="0" w:rightChars="0"/>
        <w:jc w:val="center"/>
        <w:rPr>
          <w:rFonts w:hint="default"/>
          <w:lang w:val="vi-VN"/>
        </w:rPr>
      </w:pP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Firewall BR</w:t>
      </w:r>
    </w:p>
    <w:p>
      <w:pPr>
        <w:numPr>
          <w:ilvl w:val="0"/>
          <w:numId w:val="0"/>
        </w:numPr>
        <w:ind w:right="0" w:rightChars="0"/>
        <w:jc w:val="center"/>
      </w:pPr>
      <w:r>
        <w:drawing>
          <wp:inline distT="0" distB="0" distL="114300" distR="114300">
            <wp:extent cx="1025525" cy="657225"/>
            <wp:effectExtent l="0" t="0" r="317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6"/>
                    <a:stretch>
                      <a:fillRect/>
                    </a:stretch>
                  </pic:blipFill>
                  <pic:spPr>
                    <a:xfrm>
                      <a:off x="0" y="0"/>
                      <a:ext cx="1025525" cy="657225"/>
                    </a:xfrm>
                    <a:prstGeom prst="rect">
                      <a:avLst/>
                    </a:prstGeom>
                    <a:noFill/>
                    <a:ln>
                      <a:noFill/>
                    </a:ln>
                  </pic:spPr>
                </pic:pic>
              </a:graphicData>
            </a:graphic>
          </wp:inline>
        </w:drawing>
      </w:r>
    </w:p>
    <w:p>
      <w:pPr>
        <w:numPr>
          <w:ilvl w:val="0"/>
          <w:numId w:val="0"/>
        </w:numPr>
        <w:ind w:right="0" w:rightChars="0"/>
        <w:jc w:val="center"/>
      </w:pPr>
      <w:r>
        <w:drawing>
          <wp:inline distT="0" distB="0" distL="114300" distR="114300">
            <wp:extent cx="4305300" cy="923925"/>
            <wp:effectExtent l="0" t="0" r="0" b="3175"/>
            <wp:docPr id="6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9"/>
                    <pic:cNvPicPr>
                      <a:picLocks noChangeAspect="1"/>
                    </pic:cNvPicPr>
                  </pic:nvPicPr>
                  <pic:blipFill>
                    <a:blip r:embed="rId44"/>
                    <a:stretch>
                      <a:fillRect/>
                    </a:stretch>
                  </pic:blipFill>
                  <pic:spPr>
                    <a:xfrm>
                      <a:off x="0" y="0"/>
                      <a:ext cx="4305300" cy="923925"/>
                    </a:xfrm>
                    <a:prstGeom prst="rect">
                      <a:avLst/>
                    </a:prstGeom>
                    <a:noFill/>
                    <a:ln>
                      <a:noFill/>
                    </a:ln>
                  </pic:spPr>
                </pic:pic>
              </a:graphicData>
            </a:graphic>
          </wp:inline>
        </w:drawing>
      </w:r>
    </w:p>
    <w:p>
      <w:pPr>
        <w:numPr>
          <w:ilvl w:val="0"/>
          <w:numId w:val="0"/>
        </w:numPr>
        <w:ind w:right="0" w:rightChars="0"/>
        <w:jc w:val="center"/>
      </w:pPr>
      <w:r>
        <w:drawing>
          <wp:inline distT="0" distB="0" distL="114300" distR="114300">
            <wp:extent cx="5271135" cy="1280160"/>
            <wp:effectExtent l="0" t="0" r="12065" b="2540"/>
            <wp:docPr id="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0"/>
                    <pic:cNvPicPr>
                      <a:picLocks noChangeAspect="1"/>
                    </pic:cNvPicPr>
                  </pic:nvPicPr>
                  <pic:blipFill>
                    <a:blip r:embed="rId45"/>
                    <a:stretch>
                      <a:fillRect/>
                    </a:stretch>
                  </pic:blipFill>
                  <pic:spPr>
                    <a:xfrm>
                      <a:off x="0" y="0"/>
                      <a:ext cx="5271135" cy="1280160"/>
                    </a:xfrm>
                    <a:prstGeom prst="rect">
                      <a:avLst/>
                    </a:prstGeom>
                    <a:noFill/>
                    <a:ln>
                      <a:noFill/>
                    </a:ln>
                  </pic:spPr>
                </pic:pic>
              </a:graphicData>
            </a:graphic>
          </wp:inline>
        </w:drawing>
      </w:r>
    </w:p>
    <w:p>
      <w:pPr>
        <w:numPr>
          <w:ilvl w:val="0"/>
          <w:numId w:val="0"/>
        </w:numPr>
        <w:ind w:right="0" w:rightChars="0"/>
        <w:jc w:val="center"/>
      </w:pPr>
    </w:p>
    <w:p>
      <w:pPr>
        <w:numPr>
          <w:ilvl w:val="0"/>
          <w:numId w:val="0"/>
        </w:numPr>
        <w:ind w:right="0" w:rightChars="0"/>
        <w:jc w:val="center"/>
        <w:rPr>
          <w:rFonts w:hint="default"/>
          <w:lang w:val="vi-VN"/>
        </w:rPr>
      </w:pP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CoreSwitch BR</w:t>
      </w:r>
    </w:p>
    <w:p>
      <w:pPr>
        <w:numPr>
          <w:ilvl w:val="0"/>
          <w:numId w:val="0"/>
        </w:numPr>
        <w:spacing w:line="240" w:lineRule="auto"/>
        <w:ind w:right="0" w:rightChars="0"/>
        <w:jc w:val="center"/>
      </w:pPr>
      <w:r>
        <w:drawing>
          <wp:inline distT="0" distB="0" distL="114300" distR="114300">
            <wp:extent cx="1590675" cy="16002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9"/>
                    <a:stretch>
                      <a:fillRect/>
                    </a:stretch>
                  </pic:blipFill>
                  <pic:spPr>
                    <a:xfrm>
                      <a:off x="0" y="0"/>
                      <a:ext cx="1590675" cy="1600200"/>
                    </a:xfrm>
                    <a:prstGeom prst="rect">
                      <a:avLst/>
                    </a:prstGeom>
                    <a:noFill/>
                    <a:ln>
                      <a:noFill/>
                    </a:ln>
                  </pic:spPr>
                </pic:pic>
              </a:graphicData>
            </a:graphic>
          </wp:inline>
        </w:drawing>
      </w:r>
    </w:p>
    <w:p>
      <w:pPr>
        <w:numPr>
          <w:ilvl w:val="0"/>
          <w:numId w:val="0"/>
        </w:numPr>
        <w:spacing w:line="240" w:lineRule="auto"/>
        <w:ind w:right="0" w:rightChars="0"/>
        <w:jc w:val="center"/>
      </w:pPr>
      <w:r>
        <w:drawing>
          <wp:inline distT="0" distB="0" distL="114300" distR="114300">
            <wp:extent cx="4343400" cy="752475"/>
            <wp:effectExtent l="0" t="0" r="0" b="9525"/>
            <wp:docPr id="6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1"/>
                    <pic:cNvPicPr>
                      <a:picLocks noChangeAspect="1"/>
                    </pic:cNvPicPr>
                  </pic:nvPicPr>
                  <pic:blipFill>
                    <a:blip r:embed="rId46"/>
                    <a:stretch>
                      <a:fillRect/>
                    </a:stretch>
                  </pic:blipFill>
                  <pic:spPr>
                    <a:xfrm>
                      <a:off x="0" y="0"/>
                      <a:ext cx="4343400" cy="752475"/>
                    </a:xfrm>
                    <a:prstGeom prst="rect">
                      <a:avLst/>
                    </a:prstGeom>
                    <a:noFill/>
                    <a:ln>
                      <a:noFill/>
                    </a:ln>
                  </pic:spPr>
                </pic:pic>
              </a:graphicData>
            </a:graphic>
          </wp:inline>
        </w:drawing>
      </w:r>
    </w:p>
    <w:p>
      <w:pPr>
        <w:numPr>
          <w:ilvl w:val="0"/>
          <w:numId w:val="0"/>
        </w:numPr>
        <w:spacing w:line="240" w:lineRule="auto"/>
        <w:ind w:right="0" w:rightChars="0"/>
        <w:jc w:val="center"/>
      </w:pPr>
    </w:p>
    <w:p>
      <w:pPr>
        <w:numPr>
          <w:ilvl w:val="0"/>
          <w:numId w:val="0"/>
        </w:numPr>
        <w:spacing w:line="240" w:lineRule="auto"/>
        <w:ind w:right="0" w:rightChars="0"/>
        <w:jc w:val="center"/>
      </w:pPr>
      <w:r>
        <w:drawing>
          <wp:inline distT="0" distB="0" distL="114300" distR="114300">
            <wp:extent cx="5270500" cy="1548765"/>
            <wp:effectExtent l="0" t="0" r="0" b="635"/>
            <wp:docPr id="6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2"/>
                    <pic:cNvPicPr>
                      <a:picLocks noChangeAspect="1"/>
                    </pic:cNvPicPr>
                  </pic:nvPicPr>
                  <pic:blipFill>
                    <a:blip r:embed="rId47"/>
                    <a:stretch>
                      <a:fillRect/>
                    </a:stretch>
                  </pic:blipFill>
                  <pic:spPr>
                    <a:xfrm>
                      <a:off x="0" y="0"/>
                      <a:ext cx="5270500" cy="1548765"/>
                    </a:xfrm>
                    <a:prstGeom prst="rect">
                      <a:avLst/>
                    </a:prstGeom>
                    <a:noFill/>
                    <a:ln>
                      <a:noFill/>
                    </a:ln>
                  </pic:spPr>
                </pic:pic>
              </a:graphicData>
            </a:graphic>
          </wp:inline>
        </w:drawing>
      </w:r>
    </w:p>
    <w:p>
      <w:pPr>
        <w:numPr>
          <w:ilvl w:val="0"/>
          <w:numId w:val="0"/>
        </w:numPr>
        <w:ind w:right="0" w:rightChars="0"/>
        <w:jc w:val="both"/>
        <w:rPr>
          <w:rFonts w:hint="default" w:ascii="Times New Roman" w:hAnsi="Times New Roman" w:cs="Times New Roman"/>
          <w:b/>
          <w:bCs/>
          <w:sz w:val="24"/>
          <w:szCs w:val="24"/>
          <w:lang w:val="vi-VN"/>
        </w:rPr>
      </w:pPr>
    </w:p>
    <w:p>
      <w:pPr>
        <w:numPr>
          <w:ilvl w:val="1"/>
          <w:numId w:val="11"/>
        </w:numPr>
        <w:ind w:left="84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b/>
          <w:bCs/>
          <w:sz w:val="24"/>
          <w:szCs w:val="24"/>
          <w:lang w:val="vi-VN"/>
        </w:rPr>
        <w:t xml:space="preserve">Cấu hình NAT cho phép người dùng bên trong ra ngoài Internet (NAT Overloading) </w:t>
      </w:r>
      <w:r>
        <w:rPr>
          <w:rFonts w:hint="default" w:ascii="Times New Roman" w:hAnsi="Times New Roman"/>
          <w:b/>
          <w:bCs/>
          <w:sz w:val="24"/>
          <w:szCs w:val="24"/>
          <w:lang w:val="en-US"/>
        </w:rPr>
        <w:t>.</w:t>
      </w:r>
      <w:r>
        <w:rPr>
          <w:rFonts w:hint="default" w:ascii="Times New Roman" w:hAnsi="Times New Roman"/>
          <w:b/>
          <w:bCs/>
          <w:sz w:val="24"/>
          <w:szCs w:val="24"/>
          <w:lang w:val="vi-VN"/>
        </w:rPr>
        <w:t>Cấu hình để cung cấp các dịch vụ Web, Email để người dùng ở ngoài Internet có thể sử dụng được (Cấu hình Static NAT, với IP public cho Web server là 4.4.4.4 và Email Server là 5.5.5.5)</w:t>
      </w: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vi-VN"/>
        </w:rPr>
        <w:t>Router HQ</w:t>
      </w:r>
    </w:p>
    <w:p>
      <w:pPr>
        <w:numPr>
          <w:ilvl w:val="0"/>
          <w:numId w:val="0"/>
        </w:numPr>
        <w:ind w:right="0" w:rightChars="0"/>
        <w:jc w:val="center"/>
      </w:pPr>
      <w:r>
        <w:drawing>
          <wp:inline distT="0" distB="0" distL="114300" distR="114300">
            <wp:extent cx="1228725" cy="923925"/>
            <wp:effectExtent l="0" t="0" r="3175"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19"/>
                    <a:stretch>
                      <a:fillRect/>
                    </a:stretch>
                  </pic:blipFill>
                  <pic:spPr>
                    <a:xfrm>
                      <a:off x="0" y="0"/>
                      <a:ext cx="1228725" cy="923925"/>
                    </a:xfrm>
                    <a:prstGeom prst="rect">
                      <a:avLst/>
                    </a:prstGeom>
                    <a:noFill/>
                    <a:ln>
                      <a:noFill/>
                    </a:ln>
                  </pic:spPr>
                </pic:pic>
              </a:graphicData>
            </a:graphic>
          </wp:inline>
        </w:drawing>
      </w:r>
    </w:p>
    <w:p>
      <w:pPr>
        <w:numPr>
          <w:ilvl w:val="0"/>
          <w:numId w:val="0"/>
        </w:numPr>
        <w:ind w:right="0" w:rightChars="0"/>
        <w:jc w:val="center"/>
      </w:pPr>
      <w:r>
        <w:drawing>
          <wp:inline distT="0" distB="0" distL="114300" distR="114300">
            <wp:extent cx="5269230" cy="1740535"/>
            <wp:effectExtent l="0" t="0" r="1270" b="12065"/>
            <wp:docPr id="7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3"/>
                    <pic:cNvPicPr>
                      <a:picLocks noChangeAspect="1"/>
                    </pic:cNvPicPr>
                  </pic:nvPicPr>
                  <pic:blipFill>
                    <a:blip r:embed="rId48"/>
                    <a:stretch>
                      <a:fillRect/>
                    </a:stretch>
                  </pic:blipFill>
                  <pic:spPr>
                    <a:xfrm>
                      <a:off x="0" y="0"/>
                      <a:ext cx="5269230" cy="1740535"/>
                    </a:xfrm>
                    <a:prstGeom prst="rect">
                      <a:avLst/>
                    </a:prstGeom>
                    <a:noFill/>
                    <a:ln>
                      <a:noFill/>
                    </a:ln>
                  </pic:spPr>
                </pic:pic>
              </a:graphicData>
            </a:graphic>
          </wp:inline>
        </w:drawing>
      </w:r>
    </w:p>
    <w:p>
      <w:pPr>
        <w:numPr>
          <w:ilvl w:val="0"/>
          <w:numId w:val="0"/>
        </w:numPr>
        <w:ind w:right="0" w:rightChars="0"/>
        <w:jc w:val="center"/>
      </w:pPr>
    </w:p>
    <w:p>
      <w:pPr>
        <w:numPr>
          <w:ilvl w:val="0"/>
          <w:numId w:val="0"/>
        </w:numPr>
        <w:ind w:right="0" w:rightChars="0"/>
        <w:jc w:val="center"/>
      </w:pPr>
    </w:p>
    <w:p>
      <w:pPr>
        <w:numPr>
          <w:ilvl w:val="0"/>
          <w:numId w:val="0"/>
        </w:numPr>
        <w:ind w:right="0" w:rightChars="0"/>
        <w:jc w:val="both"/>
        <w:rPr>
          <w:rFonts w:hint="default" w:ascii="Times New Roman" w:hAnsi="Times New Roman" w:cs="Times New Roman"/>
          <w:b/>
          <w:bCs/>
          <w:sz w:val="24"/>
          <w:szCs w:val="24"/>
          <w:lang w:val="vi-VN"/>
        </w:rPr>
      </w:pP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Router BR</w:t>
      </w:r>
    </w:p>
    <w:p>
      <w:pPr>
        <w:numPr>
          <w:ilvl w:val="0"/>
          <w:numId w:val="0"/>
        </w:numPr>
        <w:ind w:leftChars="0" w:right="0" w:rightChars="0"/>
        <w:jc w:val="center"/>
      </w:pPr>
      <w:r>
        <w:drawing>
          <wp:inline distT="0" distB="0" distL="114300" distR="114300">
            <wp:extent cx="1028700" cy="8953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21"/>
                    <a:stretch>
                      <a:fillRect/>
                    </a:stretch>
                  </pic:blipFill>
                  <pic:spPr>
                    <a:xfrm>
                      <a:off x="0" y="0"/>
                      <a:ext cx="1028700" cy="895350"/>
                    </a:xfrm>
                    <a:prstGeom prst="rect">
                      <a:avLst/>
                    </a:prstGeom>
                    <a:noFill/>
                    <a:ln>
                      <a:noFill/>
                    </a:ln>
                  </pic:spPr>
                </pic:pic>
              </a:graphicData>
            </a:graphic>
          </wp:inline>
        </w:drawing>
      </w:r>
    </w:p>
    <w:p>
      <w:pPr>
        <w:numPr>
          <w:ilvl w:val="0"/>
          <w:numId w:val="0"/>
        </w:numPr>
        <w:ind w:leftChars="0" w:right="0" w:rightChars="0"/>
        <w:jc w:val="center"/>
        <w:rPr>
          <w:rFonts w:hint="default"/>
          <w:lang w:val="en-US"/>
        </w:rPr>
      </w:pPr>
      <w:r>
        <w:drawing>
          <wp:inline distT="0" distB="0" distL="114300" distR="114300">
            <wp:extent cx="5273040" cy="1664335"/>
            <wp:effectExtent l="0" t="0" r="10160" b="12065"/>
            <wp:docPr id="7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44"/>
                    <pic:cNvPicPr>
                      <a:picLocks noChangeAspect="1"/>
                    </pic:cNvPicPr>
                  </pic:nvPicPr>
                  <pic:blipFill>
                    <a:blip r:embed="rId49"/>
                    <a:stretch>
                      <a:fillRect/>
                    </a:stretch>
                  </pic:blipFill>
                  <pic:spPr>
                    <a:xfrm>
                      <a:off x="0" y="0"/>
                      <a:ext cx="5273040" cy="1664335"/>
                    </a:xfrm>
                    <a:prstGeom prst="rect">
                      <a:avLst/>
                    </a:prstGeom>
                    <a:noFill/>
                    <a:ln>
                      <a:noFill/>
                    </a:ln>
                  </pic:spPr>
                </pic:pic>
              </a:graphicData>
            </a:graphic>
          </wp:inline>
        </w:drawing>
      </w:r>
    </w:p>
    <w:p>
      <w:pPr>
        <w:numPr>
          <w:ilvl w:val="0"/>
          <w:numId w:val="0"/>
        </w:numPr>
        <w:ind w:left="840" w:leftChars="0" w:right="0" w:rightChars="0"/>
        <w:jc w:val="both"/>
        <w:rPr>
          <w:rFonts w:hint="default" w:ascii="Times New Roman" w:hAnsi="Times New Roman" w:cs="Times New Roman"/>
          <w:b/>
          <w:bCs/>
          <w:sz w:val="24"/>
          <w:szCs w:val="24"/>
          <w:lang w:val="vi-VN"/>
        </w:rPr>
      </w:pP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Web Server</w:t>
      </w:r>
    </w:p>
    <w:p>
      <w:pPr>
        <w:numPr>
          <w:ilvl w:val="0"/>
          <w:numId w:val="0"/>
        </w:numPr>
        <w:ind w:left="420" w:leftChars="0" w:right="0" w:rightChars="0"/>
        <w:jc w:val="both"/>
        <w:rPr>
          <w:rFonts w:hint="default" w:ascii="Times New Roman" w:hAnsi="Times New Roman" w:cs="Times New Roman"/>
          <w:b/>
          <w:bCs/>
          <w:sz w:val="24"/>
          <w:szCs w:val="24"/>
          <w:lang w:val="vi-VN"/>
        </w:rPr>
      </w:pPr>
      <w:r>
        <w:drawing>
          <wp:inline distT="0" distB="0" distL="114300" distR="114300">
            <wp:extent cx="5267960" cy="2742565"/>
            <wp:effectExtent l="0" t="0" r="2540" b="635"/>
            <wp:docPr id="7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45"/>
                    <pic:cNvPicPr>
                      <a:picLocks noChangeAspect="1"/>
                    </pic:cNvPicPr>
                  </pic:nvPicPr>
                  <pic:blipFill>
                    <a:blip r:embed="rId50"/>
                    <a:stretch>
                      <a:fillRect/>
                    </a:stretch>
                  </pic:blipFill>
                  <pic:spPr>
                    <a:xfrm>
                      <a:off x="0" y="0"/>
                      <a:ext cx="5267960" cy="2742565"/>
                    </a:xfrm>
                    <a:prstGeom prst="rect">
                      <a:avLst/>
                    </a:prstGeom>
                    <a:noFill/>
                    <a:ln>
                      <a:noFill/>
                    </a:ln>
                  </pic:spPr>
                </pic:pic>
              </a:graphicData>
            </a:graphic>
          </wp:inline>
        </w:drawing>
      </w:r>
      <w:r>
        <w:drawing>
          <wp:inline distT="0" distB="0" distL="114300" distR="114300">
            <wp:extent cx="5273040" cy="1584325"/>
            <wp:effectExtent l="0" t="0" r="10160" b="3175"/>
            <wp:docPr id="7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6"/>
                    <pic:cNvPicPr>
                      <a:picLocks noChangeAspect="1"/>
                    </pic:cNvPicPr>
                  </pic:nvPicPr>
                  <pic:blipFill>
                    <a:blip r:embed="rId51"/>
                    <a:stretch>
                      <a:fillRect/>
                    </a:stretch>
                  </pic:blipFill>
                  <pic:spPr>
                    <a:xfrm>
                      <a:off x="0" y="0"/>
                      <a:ext cx="5273040" cy="1584325"/>
                    </a:xfrm>
                    <a:prstGeom prst="rect">
                      <a:avLst/>
                    </a:prstGeom>
                    <a:noFill/>
                    <a:ln>
                      <a:noFill/>
                    </a:ln>
                  </pic:spPr>
                </pic:pic>
              </a:graphicData>
            </a:graphic>
          </wp:inline>
        </w:drawing>
      </w: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Mail Server</w:t>
      </w:r>
    </w:p>
    <w:p>
      <w:pPr>
        <w:numPr>
          <w:ilvl w:val="0"/>
          <w:numId w:val="0"/>
        </w:numPr>
        <w:ind w:right="0" w:rightChars="0"/>
        <w:jc w:val="both"/>
        <w:rPr>
          <w:rFonts w:hint="default" w:ascii="Times New Roman" w:hAnsi="Times New Roman" w:cs="Times New Roman"/>
          <w:b/>
          <w:bCs/>
          <w:sz w:val="24"/>
          <w:szCs w:val="24"/>
          <w:lang w:val="vi-VN"/>
        </w:rPr>
      </w:pPr>
      <w:r>
        <w:drawing>
          <wp:inline distT="0" distB="0" distL="114300" distR="114300">
            <wp:extent cx="5268595" cy="2023110"/>
            <wp:effectExtent l="0" t="0" r="1905" b="8890"/>
            <wp:docPr id="7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7"/>
                    <pic:cNvPicPr>
                      <a:picLocks noChangeAspect="1"/>
                    </pic:cNvPicPr>
                  </pic:nvPicPr>
                  <pic:blipFill>
                    <a:blip r:embed="rId52"/>
                    <a:stretch>
                      <a:fillRect/>
                    </a:stretch>
                  </pic:blipFill>
                  <pic:spPr>
                    <a:xfrm>
                      <a:off x="0" y="0"/>
                      <a:ext cx="5268595" cy="2023110"/>
                    </a:xfrm>
                    <a:prstGeom prst="rect">
                      <a:avLst/>
                    </a:prstGeom>
                    <a:noFill/>
                    <a:ln>
                      <a:noFill/>
                    </a:ln>
                  </pic:spPr>
                </pic:pic>
              </a:graphicData>
            </a:graphic>
          </wp:inline>
        </w:drawing>
      </w: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DHCP Server</w:t>
      </w:r>
    </w:p>
    <w:p>
      <w:pPr>
        <w:numPr>
          <w:ilvl w:val="0"/>
          <w:numId w:val="0"/>
        </w:numPr>
        <w:ind w:right="0" w:rightChars="0"/>
        <w:jc w:val="both"/>
      </w:pPr>
      <w:r>
        <w:drawing>
          <wp:inline distT="0" distB="0" distL="114300" distR="114300">
            <wp:extent cx="5261610" cy="1382395"/>
            <wp:effectExtent l="0" t="0" r="8890" b="1905"/>
            <wp:docPr id="7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48"/>
                    <pic:cNvPicPr>
                      <a:picLocks noChangeAspect="1"/>
                    </pic:cNvPicPr>
                  </pic:nvPicPr>
                  <pic:blipFill>
                    <a:blip r:embed="rId53"/>
                    <a:stretch>
                      <a:fillRect/>
                    </a:stretch>
                  </pic:blipFill>
                  <pic:spPr>
                    <a:xfrm>
                      <a:off x="0" y="0"/>
                      <a:ext cx="5261610" cy="1382395"/>
                    </a:xfrm>
                    <a:prstGeom prst="rect">
                      <a:avLst/>
                    </a:prstGeom>
                    <a:noFill/>
                    <a:ln>
                      <a:noFill/>
                    </a:ln>
                  </pic:spPr>
                </pic:pic>
              </a:graphicData>
            </a:graphic>
          </wp:inline>
        </w:drawing>
      </w:r>
    </w:p>
    <w:p>
      <w:pPr>
        <w:numPr>
          <w:ilvl w:val="0"/>
          <w:numId w:val="0"/>
        </w:numPr>
        <w:ind w:right="0" w:rightChars="0"/>
        <w:jc w:val="both"/>
      </w:pPr>
      <w:r>
        <w:drawing>
          <wp:inline distT="0" distB="0" distL="114300" distR="114300">
            <wp:extent cx="4629150" cy="2581275"/>
            <wp:effectExtent l="0" t="0" r="6350" b="9525"/>
            <wp:docPr id="7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49"/>
                    <pic:cNvPicPr>
                      <a:picLocks noChangeAspect="1"/>
                    </pic:cNvPicPr>
                  </pic:nvPicPr>
                  <pic:blipFill>
                    <a:blip r:embed="rId54"/>
                    <a:stretch>
                      <a:fillRect/>
                    </a:stretch>
                  </pic:blipFill>
                  <pic:spPr>
                    <a:xfrm>
                      <a:off x="0" y="0"/>
                      <a:ext cx="4629150" cy="2581275"/>
                    </a:xfrm>
                    <a:prstGeom prst="rect">
                      <a:avLst/>
                    </a:prstGeom>
                    <a:noFill/>
                    <a:ln>
                      <a:noFill/>
                    </a:ln>
                  </pic:spPr>
                </pic:pic>
              </a:graphicData>
            </a:graphic>
          </wp:inline>
        </w:drawing>
      </w:r>
    </w:p>
    <w:p>
      <w:pPr>
        <w:numPr>
          <w:ilvl w:val="0"/>
          <w:numId w:val="0"/>
        </w:numPr>
        <w:ind w:right="0" w:rightChars="0"/>
        <w:jc w:val="both"/>
      </w:pPr>
      <w:r>
        <w:drawing>
          <wp:inline distT="0" distB="0" distL="114300" distR="114300">
            <wp:extent cx="4371975" cy="1714500"/>
            <wp:effectExtent l="0" t="0" r="9525" b="0"/>
            <wp:docPr id="7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50"/>
                    <pic:cNvPicPr>
                      <a:picLocks noChangeAspect="1"/>
                    </pic:cNvPicPr>
                  </pic:nvPicPr>
                  <pic:blipFill>
                    <a:blip r:embed="rId55"/>
                    <a:stretch>
                      <a:fillRect/>
                    </a:stretch>
                  </pic:blipFill>
                  <pic:spPr>
                    <a:xfrm>
                      <a:off x="0" y="0"/>
                      <a:ext cx="4371975" cy="1714500"/>
                    </a:xfrm>
                    <a:prstGeom prst="rect">
                      <a:avLst/>
                    </a:prstGeom>
                    <a:noFill/>
                    <a:ln>
                      <a:noFill/>
                    </a:ln>
                  </pic:spPr>
                </pic:pic>
              </a:graphicData>
            </a:graphic>
          </wp:inline>
        </w:drawing>
      </w:r>
    </w:p>
    <w:p>
      <w:pPr>
        <w:numPr>
          <w:ilvl w:val="0"/>
          <w:numId w:val="0"/>
        </w:numPr>
        <w:ind w:right="0" w:rightChars="0"/>
        <w:jc w:val="both"/>
      </w:pPr>
      <w:r>
        <w:drawing>
          <wp:inline distT="0" distB="0" distL="114300" distR="114300">
            <wp:extent cx="4467225" cy="1838325"/>
            <wp:effectExtent l="0" t="0" r="3175" b="3175"/>
            <wp:docPr id="8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51"/>
                    <pic:cNvPicPr>
                      <a:picLocks noChangeAspect="1"/>
                    </pic:cNvPicPr>
                  </pic:nvPicPr>
                  <pic:blipFill>
                    <a:blip r:embed="rId56"/>
                    <a:stretch>
                      <a:fillRect/>
                    </a:stretch>
                  </pic:blipFill>
                  <pic:spPr>
                    <a:xfrm>
                      <a:off x="0" y="0"/>
                      <a:ext cx="4467225" cy="1838325"/>
                    </a:xfrm>
                    <a:prstGeom prst="rect">
                      <a:avLst/>
                    </a:prstGeom>
                    <a:noFill/>
                    <a:ln>
                      <a:noFill/>
                    </a:ln>
                  </pic:spPr>
                </pic:pic>
              </a:graphicData>
            </a:graphic>
          </wp:inline>
        </w:drawing>
      </w:r>
    </w:p>
    <w:p>
      <w:pPr>
        <w:numPr>
          <w:ilvl w:val="0"/>
          <w:numId w:val="0"/>
        </w:numPr>
        <w:ind w:right="0" w:rightChars="0"/>
        <w:jc w:val="both"/>
        <w:rPr>
          <w:rFonts w:hint="default"/>
          <w:lang w:val="vi-VN"/>
        </w:rPr>
      </w:pP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DNS Server</w:t>
      </w:r>
    </w:p>
    <w:p>
      <w:pPr>
        <w:numPr>
          <w:ilvl w:val="0"/>
          <w:numId w:val="0"/>
        </w:numPr>
        <w:spacing w:line="240" w:lineRule="auto"/>
        <w:ind w:right="0" w:rightChars="0"/>
        <w:jc w:val="both"/>
        <w:rPr>
          <w:rFonts w:hint="default" w:ascii="Times New Roman" w:hAnsi="Times New Roman" w:cs="Times New Roman"/>
          <w:b/>
          <w:bCs/>
          <w:sz w:val="24"/>
          <w:szCs w:val="24"/>
          <w:lang w:val="vi-VN"/>
        </w:rPr>
      </w:pPr>
      <w:r>
        <w:drawing>
          <wp:inline distT="0" distB="0" distL="114300" distR="114300">
            <wp:extent cx="5272405" cy="1993265"/>
            <wp:effectExtent l="0" t="0" r="10795" b="635"/>
            <wp:docPr id="8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52"/>
                    <pic:cNvPicPr>
                      <a:picLocks noChangeAspect="1"/>
                    </pic:cNvPicPr>
                  </pic:nvPicPr>
                  <pic:blipFill>
                    <a:blip r:embed="rId57"/>
                    <a:stretch>
                      <a:fillRect/>
                    </a:stretch>
                  </pic:blipFill>
                  <pic:spPr>
                    <a:xfrm>
                      <a:off x="0" y="0"/>
                      <a:ext cx="5272405" cy="1993265"/>
                    </a:xfrm>
                    <a:prstGeom prst="rect">
                      <a:avLst/>
                    </a:prstGeom>
                    <a:noFill/>
                    <a:ln>
                      <a:noFill/>
                    </a:ln>
                  </pic:spPr>
                </pic:pic>
              </a:graphicData>
            </a:graphic>
          </wp:inline>
        </w:drawing>
      </w:r>
    </w:p>
    <w:p>
      <w:pPr>
        <w:numPr>
          <w:ilvl w:val="0"/>
          <w:numId w:val="11"/>
        </w:numPr>
        <w:ind w:left="42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C</w:t>
      </w:r>
      <w:r>
        <w:rPr>
          <w:rFonts w:hint="default" w:ascii="Times New Roman" w:hAnsi="Times New Roman" w:cs="Times New Roman"/>
          <w:b/>
          <w:bCs/>
          <w:sz w:val="24"/>
          <w:szCs w:val="24"/>
          <w:lang w:val="vi-VN"/>
        </w:rPr>
        <w:t>ấu hình bảo mật</w:t>
      </w:r>
    </w:p>
    <w:p>
      <w:pPr>
        <w:numPr>
          <w:ilvl w:val="1"/>
          <w:numId w:val="11"/>
        </w:numPr>
        <w:ind w:left="84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b/>
          <w:bCs/>
          <w:sz w:val="24"/>
          <w:szCs w:val="24"/>
          <w:lang w:val="vi-VN"/>
        </w:rPr>
        <w:t>Cấu hình Hardening trên Switch (SV chỉ cần làm trên Access-SW1 ): Giả sử Access-SW1 chỉ cho sử dụng 2 máy tính, các port không sử dụng phải tắt đi.</w:t>
      </w:r>
    </w:p>
    <w:p>
      <w:pPr>
        <w:numPr>
          <w:ilvl w:val="0"/>
          <w:numId w:val="0"/>
        </w:numPr>
        <w:spacing w:line="240" w:lineRule="auto"/>
        <w:ind w:right="0" w:rightChars="0"/>
        <w:jc w:val="center"/>
      </w:pPr>
      <w:r>
        <w:drawing>
          <wp:inline distT="0" distB="0" distL="114300" distR="114300">
            <wp:extent cx="1390650" cy="1905000"/>
            <wp:effectExtent l="0" t="0" r="6350" b="0"/>
            <wp:docPr id="8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53"/>
                    <pic:cNvPicPr>
                      <a:picLocks noChangeAspect="1"/>
                    </pic:cNvPicPr>
                  </pic:nvPicPr>
                  <pic:blipFill>
                    <a:blip r:embed="rId58"/>
                    <a:stretch>
                      <a:fillRect/>
                    </a:stretch>
                  </pic:blipFill>
                  <pic:spPr>
                    <a:xfrm>
                      <a:off x="0" y="0"/>
                      <a:ext cx="1390650" cy="1905000"/>
                    </a:xfrm>
                    <a:prstGeom prst="rect">
                      <a:avLst/>
                    </a:prstGeom>
                    <a:noFill/>
                    <a:ln>
                      <a:noFill/>
                    </a:ln>
                  </pic:spPr>
                </pic:pic>
              </a:graphicData>
            </a:graphic>
          </wp:inline>
        </w:drawing>
      </w:r>
    </w:p>
    <w:p>
      <w:pPr>
        <w:numPr>
          <w:ilvl w:val="0"/>
          <w:numId w:val="0"/>
        </w:numPr>
        <w:spacing w:line="240" w:lineRule="auto"/>
        <w:ind w:right="0" w:rightChars="0"/>
        <w:jc w:val="center"/>
      </w:pPr>
    </w:p>
    <w:p>
      <w:pPr>
        <w:numPr>
          <w:ilvl w:val="0"/>
          <w:numId w:val="0"/>
        </w:numPr>
        <w:spacing w:line="240" w:lineRule="auto"/>
        <w:ind w:right="0" w:rightChars="0"/>
        <w:jc w:val="center"/>
      </w:pPr>
    </w:p>
    <w:p>
      <w:pPr>
        <w:numPr>
          <w:ilvl w:val="0"/>
          <w:numId w:val="0"/>
        </w:numPr>
        <w:spacing w:line="240" w:lineRule="auto"/>
        <w:ind w:right="0" w:rightChars="0"/>
        <w:jc w:val="center"/>
      </w:pPr>
    </w:p>
    <w:p>
      <w:pPr>
        <w:numPr>
          <w:ilvl w:val="0"/>
          <w:numId w:val="0"/>
        </w:numPr>
        <w:spacing w:line="240" w:lineRule="auto"/>
        <w:ind w:right="0" w:rightChars="0"/>
        <w:jc w:val="center"/>
        <w:rPr>
          <w:rFonts w:hint="default"/>
          <w:lang w:val="en-US"/>
        </w:rPr>
      </w:pPr>
      <w:r>
        <w:drawing>
          <wp:inline distT="0" distB="0" distL="114300" distR="114300">
            <wp:extent cx="5266690" cy="3021965"/>
            <wp:effectExtent l="0" t="0" r="3810" b="635"/>
            <wp:docPr id="8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55"/>
                    <pic:cNvPicPr>
                      <a:picLocks noChangeAspect="1"/>
                    </pic:cNvPicPr>
                  </pic:nvPicPr>
                  <pic:blipFill>
                    <a:blip r:embed="rId59"/>
                    <a:stretch>
                      <a:fillRect/>
                    </a:stretch>
                  </pic:blipFill>
                  <pic:spPr>
                    <a:xfrm>
                      <a:off x="0" y="0"/>
                      <a:ext cx="5266690" cy="3021965"/>
                    </a:xfrm>
                    <a:prstGeom prst="rect">
                      <a:avLst/>
                    </a:prstGeom>
                    <a:noFill/>
                    <a:ln>
                      <a:noFill/>
                    </a:ln>
                  </pic:spPr>
                </pic:pic>
              </a:graphicData>
            </a:graphic>
          </wp:inline>
        </w:drawing>
      </w:r>
    </w:p>
    <w:p>
      <w:pPr>
        <w:numPr>
          <w:ilvl w:val="1"/>
          <w:numId w:val="11"/>
        </w:numPr>
        <w:ind w:left="84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b/>
          <w:bCs/>
          <w:sz w:val="24"/>
          <w:szCs w:val="24"/>
          <w:lang w:val="vi-VN"/>
        </w:rPr>
        <w:t>Cấu hình tính năng Port Secutity trên các Access-Switch (SV chỉ cần làm trên Access-SW1 ) để người dùng không thể tự ý thay đổi thiết bị gắn vào các Switch.</w:t>
      </w:r>
    </w:p>
    <w:p>
      <w:pPr>
        <w:numPr>
          <w:ilvl w:val="0"/>
          <w:numId w:val="0"/>
        </w:numPr>
        <w:spacing w:line="240" w:lineRule="auto"/>
        <w:ind w:right="0" w:rightChars="0"/>
        <w:jc w:val="center"/>
      </w:pPr>
      <w:r>
        <w:drawing>
          <wp:inline distT="0" distB="0" distL="114300" distR="114300">
            <wp:extent cx="1390650" cy="1905000"/>
            <wp:effectExtent l="0" t="0" r="6350" b="0"/>
            <wp:docPr id="8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53"/>
                    <pic:cNvPicPr>
                      <a:picLocks noChangeAspect="1"/>
                    </pic:cNvPicPr>
                  </pic:nvPicPr>
                  <pic:blipFill>
                    <a:blip r:embed="rId58"/>
                    <a:stretch>
                      <a:fillRect/>
                    </a:stretch>
                  </pic:blipFill>
                  <pic:spPr>
                    <a:xfrm>
                      <a:off x="0" y="0"/>
                      <a:ext cx="1390650" cy="1905000"/>
                    </a:xfrm>
                    <a:prstGeom prst="rect">
                      <a:avLst/>
                    </a:prstGeom>
                    <a:noFill/>
                    <a:ln>
                      <a:noFill/>
                    </a:ln>
                  </pic:spPr>
                </pic:pic>
              </a:graphicData>
            </a:graphic>
          </wp:inline>
        </w:drawing>
      </w:r>
    </w:p>
    <w:p>
      <w:pPr>
        <w:numPr>
          <w:ilvl w:val="0"/>
          <w:numId w:val="0"/>
        </w:numPr>
        <w:spacing w:line="240" w:lineRule="auto"/>
        <w:ind w:right="0" w:rightChars="0"/>
        <w:jc w:val="center"/>
      </w:pPr>
    </w:p>
    <w:p>
      <w:pPr>
        <w:numPr>
          <w:ilvl w:val="0"/>
          <w:numId w:val="0"/>
        </w:numPr>
        <w:spacing w:line="240" w:lineRule="auto"/>
        <w:ind w:right="0" w:rightChars="0"/>
        <w:jc w:val="center"/>
      </w:pPr>
      <w:r>
        <w:drawing>
          <wp:inline distT="0" distB="0" distL="114300" distR="114300">
            <wp:extent cx="3517900" cy="1606550"/>
            <wp:effectExtent l="0" t="0" r="0" b="6350"/>
            <wp:docPr id="8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54"/>
                    <pic:cNvPicPr>
                      <a:picLocks noChangeAspect="1"/>
                    </pic:cNvPicPr>
                  </pic:nvPicPr>
                  <pic:blipFill>
                    <a:blip r:embed="rId60"/>
                    <a:stretch>
                      <a:fillRect/>
                    </a:stretch>
                  </pic:blipFill>
                  <pic:spPr>
                    <a:xfrm>
                      <a:off x="0" y="0"/>
                      <a:ext cx="3517900" cy="1606550"/>
                    </a:xfrm>
                    <a:prstGeom prst="rect">
                      <a:avLst/>
                    </a:prstGeom>
                    <a:noFill/>
                    <a:ln>
                      <a:noFill/>
                    </a:ln>
                  </pic:spPr>
                </pic:pic>
              </a:graphicData>
            </a:graphic>
          </wp:inline>
        </w:drawing>
      </w:r>
    </w:p>
    <w:p>
      <w:pPr>
        <w:numPr>
          <w:ilvl w:val="0"/>
          <w:numId w:val="0"/>
        </w:numPr>
        <w:ind w:left="420" w:leftChars="0" w:right="0" w:rightChars="0"/>
        <w:jc w:val="both"/>
        <w:rPr>
          <w:rFonts w:hint="default" w:ascii="Times New Roman" w:hAnsi="Times New Roman" w:cs="Times New Roman"/>
          <w:b/>
          <w:bCs/>
          <w:sz w:val="24"/>
          <w:szCs w:val="24"/>
          <w:lang w:val="vi-VN"/>
        </w:rPr>
      </w:pPr>
    </w:p>
    <w:p>
      <w:pPr>
        <w:numPr>
          <w:ilvl w:val="1"/>
          <w:numId w:val="11"/>
        </w:numPr>
        <w:ind w:left="84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b/>
          <w:bCs/>
          <w:sz w:val="24"/>
          <w:szCs w:val="24"/>
          <w:lang w:val="vi-VN"/>
        </w:rPr>
        <w:t>Ở các thiết bị mạng: CoreSW, Distribution Switch (Dist-SW1, Dist-SW2), Access-Switch (chỉ cần làm trên Access-SW1) mở cho phép truy cập từ xa bằng dịch vụ SSH.</w:t>
      </w: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CoreSW</w:t>
      </w:r>
    </w:p>
    <w:p>
      <w:pPr>
        <w:numPr>
          <w:ilvl w:val="0"/>
          <w:numId w:val="0"/>
        </w:numPr>
        <w:ind w:left="840" w:leftChars="0" w:right="0" w:rightChars="0"/>
        <w:jc w:val="center"/>
        <w:rPr>
          <w:rFonts w:hint="default" w:ascii="Times New Roman" w:hAnsi="Times New Roman" w:cs="Times New Roman"/>
          <w:b/>
          <w:bCs/>
          <w:sz w:val="24"/>
          <w:szCs w:val="24"/>
          <w:lang w:val="vi-VN"/>
        </w:rPr>
      </w:pPr>
      <w:r>
        <w:drawing>
          <wp:inline distT="0" distB="0" distL="114300" distR="114300">
            <wp:extent cx="5270500" cy="2402205"/>
            <wp:effectExtent l="0" t="0" r="0" b="10795"/>
            <wp:docPr id="8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57"/>
                    <pic:cNvPicPr>
                      <a:picLocks noChangeAspect="1"/>
                    </pic:cNvPicPr>
                  </pic:nvPicPr>
                  <pic:blipFill>
                    <a:blip r:embed="rId61"/>
                    <a:stretch>
                      <a:fillRect/>
                    </a:stretch>
                  </pic:blipFill>
                  <pic:spPr>
                    <a:xfrm>
                      <a:off x="0" y="0"/>
                      <a:ext cx="5270500" cy="2402205"/>
                    </a:xfrm>
                    <a:prstGeom prst="rect">
                      <a:avLst/>
                    </a:prstGeom>
                    <a:noFill/>
                    <a:ln>
                      <a:noFill/>
                    </a:ln>
                  </pic:spPr>
                </pic:pic>
              </a:graphicData>
            </a:graphic>
          </wp:inline>
        </w:drawing>
      </w:r>
    </w:p>
    <w:p>
      <w:pPr>
        <w:numPr>
          <w:ilvl w:val="0"/>
          <w:numId w:val="0"/>
        </w:numPr>
        <w:ind w:left="840" w:leftChars="0" w:right="0" w:rightChars="0"/>
        <w:jc w:val="center"/>
      </w:pPr>
      <w:r>
        <w:drawing>
          <wp:inline distT="0" distB="0" distL="114300" distR="114300">
            <wp:extent cx="2543175" cy="1066800"/>
            <wp:effectExtent l="0" t="0" r="9525" b="0"/>
            <wp:docPr id="8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56"/>
                    <pic:cNvPicPr>
                      <a:picLocks noChangeAspect="1"/>
                    </pic:cNvPicPr>
                  </pic:nvPicPr>
                  <pic:blipFill>
                    <a:blip r:embed="rId62"/>
                    <a:stretch>
                      <a:fillRect/>
                    </a:stretch>
                  </pic:blipFill>
                  <pic:spPr>
                    <a:xfrm>
                      <a:off x="0" y="0"/>
                      <a:ext cx="2543175" cy="1066800"/>
                    </a:xfrm>
                    <a:prstGeom prst="rect">
                      <a:avLst/>
                    </a:prstGeom>
                    <a:noFill/>
                    <a:ln>
                      <a:noFill/>
                    </a:ln>
                  </pic:spPr>
                </pic:pic>
              </a:graphicData>
            </a:graphic>
          </wp:inline>
        </w:drawing>
      </w:r>
    </w:p>
    <w:p>
      <w:pPr>
        <w:numPr>
          <w:ilvl w:val="0"/>
          <w:numId w:val="0"/>
        </w:numPr>
        <w:ind w:left="840" w:leftChars="0" w:right="0" w:rightChars="0"/>
        <w:jc w:val="center"/>
      </w:pPr>
      <w:r>
        <w:drawing>
          <wp:inline distT="0" distB="0" distL="114300" distR="114300">
            <wp:extent cx="2486025" cy="914400"/>
            <wp:effectExtent l="0" t="0" r="3175" b="0"/>
            <wp:docPr id="9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62"/>
                    <pic:cNvPicPr>
                      <a:picLocks noChangeAspect="1"/>
                    </pic:cNvPicPr>
                  </pic:nvPicPr>
                  <pic:blipFill>
                    <a:blip r:embed="rId63"/>
                    <a:stretch>
                      <a:fillRect/>
                    </a:stretch>
                  </pic:blipFill>
                  <pic:spPr>
                    <a:xfrm>
                      <a:off x="0" y="0"/>
                      <a:ext cx="2486025" cy="914400"/>
                    </a:xfrm>
                    <a:prstGeom prst="rect">
                      <a:avLst/>
                    </a:prstGeom>
                    <a:noFill/>
                    <a:ln>
                      <a:noFill/>
                    </a:ln>
                  </pic:spPr>
                </pic:pic>
              </a:graphicData>
            </a:graphic>
          </wp:inline>
        </w:drawing>
      </w:r>
    </w:p>
    <w:p>
      <w:pPr>
        <w:numPr>
          <w:ilvl w:val="0"/>
          <w:numId w:val="0"/>
        </w:numPr>
        <w:ind w:left="840" w:leftChars="0" w:right="0" w:rightChars="0"/>
        <w:jc w:val="center"/>
      </w:pPr>
      <w:r>
        <w:drawing>
          <wp:inline distT="0" distB="0" distL="114300" distR="114300">
            <wp:extent cx="5267960" cy="873760"/>
            <wp:effectExtent l="0" t="0" r="2540" b="2540"/>
            <wp:docPr id="8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58"/>
                    <pic:cNvPicPr>
                      <a:picLocks noChangeAspect="1"/>
                    </pic:cNvPicPr>
                  </pic:nvPicPr>
                  <pic:blipFill>
                    <a:blip r:embed="rId64"/>
                    <a:stretch>
                      <a:fillRect/>
                    </a:stretch>
                  </pic:blipFill>
                  <pic:spPr>
                    <a:xfrm>
                      <a:off x="0" y="0"/>
                      <a:ext cx="5267960" cy="873760"/>
                    </a:xfrm>
                    <a:prstGeom prst="rect">
                      <a:avLst/>
                    </a:prstGeom>
                    <a:noFill/>
                    <a:ln>
                      <a:noFill/>
                    </a:ln>
                  </pic:spPr>
                </pic:pic>
              </a:graphicData>
            </a:graphic>
          </wp:inline>
        </w:drawing>
      </w:r>
    </w:p>
    <w:p>
      <w:pPr>
        <w:numPr>
          <w:ilvl w:val="0"/>
          <w:numId w:val="0"/>
        </w:numPr>
        <w:ind w:left="840" w:leftChars="0" w:right="0" w:rightChars="0"/>
        <w:jc w:val="both"/>
      </w:pPr>
    </w:p>
    <w:p>
      <w:pPr>
        <w:numPr>
          <w:ilvl w:val="0"/>
          <w:numId w:val="0"/>
        </w:numPr>
        <w:ind w:left="840" w:leftChars="0" w:right="0" w:rightChars="0"/>
        <w:jc w:val="both"/>
      </w:pPr>
      <w:r>
        <w:drawing>
          <wp:inline distT="0" distB="0" distL="114300" distR="114300">
            <wp:extent cx="5269865" cy="3843655"/>
            <wp:effectExtent l="0" t="0" r="635" b="4445"/>
            <wp:docPr id="8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59"/>
                    <pic:cNvPicPr>
                      <a:picLocks noChangeAspect="1"/>
                    </pic:cNvPicPr>
                  </pic:nvPicPr>
                  <pic:blipFill>
                    <a:blip r:embed="rId65"/>
                    <a:stretch>
                      <a:fillRect/>
                    </a:stretch>
                  </pic:blipFill>
                  <pic:spPr>
                    <a:xfrm>
                      <a:off x="0" y="0"/>
                      <a:ext cx="5269865" cy="3843655"/>
                    </a:xfrm>
                    <a:prstGeom prst="rect">
                      <a:avLst/>
                    </a:prstGeom>
                    <a:noFill/>
                    <a:ln>
                      <a:noFill/>
                    </a:ln>
                  </pic:spPr>
                </pic:pic>
              </a:graphicData>
            </a:graphic>
          </wp:inline>
        </w:drawing>
      </w:r>
    </w:p>
    <w:p>
      <w:pPr>
        <w:numPr>
          <w:ilvl w:val="0"/>
          <w:numId w:val="0"/>
        </w:numPr>
        <w:ind w:left="840" w:leftChars="0" w:right="0" w:rightChars="0"/>
        <w:jc w:val="both"/>
      </w:pP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DistSW1</w:t>
      </w:r>
    </w:p>
    <w:p>
      <w:pPr>
        <w:numPr>
          <w:ilvl w:val="0"/>
          <w:numId w:val="0"/>
        </w:numPr>
        <w:ind w:left="840" w:leftChars="0" w:right="0" w:rightChars="0"/>
        <w:jc w:val="center"/>
      </w:pPr>
      <w:r>
        <w:drawing>
          <wp:inline distT="0" distB="0" distL="114300" distR="114300">
            <wp:extent cx="5269865" cy="4248150"/>
            <wp:effectExtent l="0" t="0" r="635" b="6350"/>
            <wp:docPr id="9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60"/>
                    <pic:cNvPicPr>
                      <a:picLocks noChangeAspect="1"/>
                    </pic:cNvPicPr>
                  </pic:nvPicPr>
                  <pic:blipFill>
                    <a:blip r:embed="rId66"/>
                    <a:stretch>
                      <a:fillRect/>
                    </a:stretch>
                  </pic:blipFill>
                  <pic:spPr>
                    <a:xfrm>
                      <a:off x="0" y="0"/>
                      <a:ext cx="5269865" cy="4248150"/>
                    </a:xfrm>
                    <a:prstGeom prst="rect">
                      <a:avLst/>
                    </a:prstGeom>
                    <a:noFill/>
                    <a:ln>
                      <a:noFill/>
                    </a:ln>
                  </pic:spPr>
                </pic:pic>
              </a:graphicData>
            </a:graphic>
          </wp:inline>
        </w:drawing>
      </w:r>
    </w:p>
    <w:p>
      <w:pPr>
        <w:numPr>
          <w:ilvl w:val="0"/>
          <w:numId w:val="0"/>
        </w:numPr>
        <w:ind w:left="840" w:leftChars="0" w:right="0" w:rightChars="0"/>
        <w:jc w:val="center"/>
      </w:pPr>
      <w:r>
        <w:drawing>
          <wp:inline distT="0" distB="0" distL="114300" distR="114300">
            <wp:extent cx="2486025" cy="914400"/>
            <wp:effectExtent l="0" t="0" r="3175" b="0"/>
            <wp:docPr id="9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1"/>
                    <pic:cNvPicPr>
                      <a:picLocks noChangeAspect="1"/>
                    </pic:cNvPicPr>
                  </pic:nvPicPr>
                  <pic:blipFill>
                    <a:blip r:embed="rId63"/>
                    <a:stretch>
                      <a:fillRect/>
                    </a:stretch>
                  </pic:blipFill>
                  <pic:spPr>
                    <a:xfrm>
                      <a:off x="0" y="0"/>
                      <a:ext cx="2486025" cy="914400"/>
                    </a:xfrm>
                    <a:prstGeom prst="rect">
                      <a:avLst/>
                    </a:prstGeom>
                    <a:noFill/>
                    <a:ln>
                      <a:noFill/>
                    </a:ln>
                  </pic:spPr>
                </pic:pic>
              </a:graphicData>
            </a:graphic>
          </wp:inline>
        </w:drawing>
      </w:r>
    </w:p>
    <w:p>
      <w:pPr>
        <w:numPr>
          <w:ilvl w:val="0"/>
          <w:numId w:val="0"/>
        </w:numPr>
        <w:ind w:left="840" w:leftChars="0" w:right="0" w:rightChars="0"/>
        <w:jc w:val="center"/>
      </w:pPr>
      <w:r>
        <w:drawing>
          <wp:inline distT="0" distB="0" distL="114300" distR="114300">
            <wp:extent cx="5269230" cy="1218565"/>
            <wp:effectExtent l="0" t="0" r="1270" b="635"/>
            <wp:docPr id="9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63"/>
                    <pic:cNvPicPr>
                      <a:picLocks noChangeAspect="1"/>
                    </pic:cNvPicPr>
                  </pic:nvPicPr>
                  <pic:blipFill>
                    <a:blip r:embed="rId67"/>
                    <a:stretch>
                      <a:fillRect/>
                    </a:stretch>
                  </pic:blipFill>
                  <pic:spPr>
                    <a:xfrm>
                      <a:off x="0" y="0"/>
                      <a:ext cx="5269230" cy="1218565"/>
                    </a:xfrm>
                    <a:prstGeom prst="rect">
                      <a:avLst/>
                    </a:prstGeom>
                    <a:noFill/>
                    <a:ln>
                      <a:noFill/>
                    </a:ln>
                  </pic:spPr>
                </pic:pic>
              </a:graphicData>
            </a:graphic>
          </wp:inline>
        </w:drawing>
      </w:r>
      <w:r>
        <w:drawing>
          <wp:inline distT="0" distB="0" distL="114300" distR="114300">
            <wp:extent cx="5273675" cy="3872865"/>
            <wp:effectExtent l="0" t="0" r="9525" b="635"/>
            <wp:docPr id="9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64"/>
                    <pic:cNvPicPr>
                      <a:picLocks noChangeAspect="1"/>
                    </pic:cNvPicPr>
                  </pic:nvPicPr>
                  <pic:blipFill>
                    <a:blip r:embed="rId68"/>
                    <a:stretch>
                      <a:fillRect/>
                    </a:stretch>
                  </pic:blipFill>
                  <pic:spPr>
                    <a:xfrm>
                      <a:off x="0" y="0"/>
                      <a:ext cx="5273675" cy="3872865"/>
                    </a:xfrm>
                    <a:prstGeom prst="rect">
                      <a:avLst/>
                    </a:prstGeom>
                    <a:noFill/>
                    <a:ln>
                      <a:noFill/>
                    </a:ln>
                  </pic:spPr>
                </pic:pic>
              </a:graphicData>
            </a:graphic>
          </wp:inline>
        </w:drawing>
      </w:r>
    </w:p>
    <w:p>
      <w:pPr>
        <w:numPr>
          <w:ilvl w:val="0"/>
          <w:numId w:val="0"/>
        </w:numPr>
        <w:ind w:left="840" w:leftChars="0" w:right="0" w:rightChars="0"/>
        <w:jc w:val="both"/>
      </w:pPr>
    </w:p>
    <w:p>
      <w:pPr>
        <w:numPr>
          <w:ilvl w:val="0"/>
          <w:numId w:val="0"/>
        </w:numPr>
        <w:ind w:left="840" w:leftChars="0" w:right="0" w:rightChars="0"/>
        <w:jc w:val="both"/>
      </w:pPr>
    </w:p>
    <w:p>
      <w:pPr>
        <w:numPr>
          <w:ilvl w:val="0"/>
          <w:numId w:val="0"/>
        </w:numPr>
        <w:ind w:left="840" w:leftChars="0" w:right="0" w:rightChars="0"/>
        <w:jc w:val="both"/>
      </w:pPr>
    </w:p>
    <w:p>
      <w:pPr>
        <w:numPr>
          <w:ilvl w:val="0"/>
          <w:numId w:val="0"/>
        </w:numPr>
        <w:ind w:left="840" w:leftChars="0" w:right="0" w:rightChars="0"/>
        <w:jc w:val="both"/>
      </w:pPr>
    </w:p>
    <w:p>
      <w:pPr>
        <w:numPr>
          <w:ilvl w:val="0"/>
          <w:numId w:val="0"/>
        </w:numPr>
        <w:ind w:left="840" w:leftChars="0" w:right="0" w:rightChars="0"/>
        <w:jc w:val="both"/>
      </w:pPr>
    </w:p>
    <w:p>
      <w:pPr>
        <w:numPr>
          <w:ilvl w:val="0"/>
          <w:numId w:val="0"/>
        </w:numPr>
        <w:ind w:left="840" w:leftChars="0" w:right="0" w:rightChars="0"/>
        <w:jc w:val="both"/>
      </w:pPr>
    </w:p>
    <w:p>
      <w:pPr>
        <w:numPr>
          <w:ilvl w:val="0"/>
          <w:numId w:val="0"/>
        </w:numPr>
        <w:ind w:left="840" w:leftChars="0" w:right="0" w:rightChars="0"/>
        <w:jc w:val="both"/>
      </w:pPr>
    </w:p>
    <w:p>
      <w:pPr>
        <w:numPr>
          <w:ilvl w:val="0"/>
          <w:numId w:val="0"/>
        </w:numPr>
        <w:ind w:left="840" w:leftChars="0" w:right="0" w:rightChars="0"/>
        <w:jc w:val="both"/>
      </w:pPr>
    </w:p>
    <w:p>
      <w:pPr>
        <w:numPr>
          <w:ilvl w:val="0"/>
          <w:numId w:val="0"/>
        </w:numPr>
        <w:ind w:left="840" w:leftChars="0" w:right="0" w:rightChars="0"/>
        <w:jc w:val="both"/>
      </w:pPr>
    </w:p>
    <w:p>
      <w:pPr>
        <w:numPr>
          <w:ilvl w:val="0"/>
          <w:numId w:val="0"/>
        </w:numPr>
        <w:ind w:left="840" w:leftChars="0" w:right="0" w:rightChars="0"/>
        <w:jc w:val="both"/>
      </w:pPr>
    </w:p>
    <w:p>
      <w:pPr>
        <w:numPr>
          <w:ilvl w:val="0"/>
          <w:numId w:val="0"/>
        </w:numPr>
        <w:ind w:left="840" w:leftChars="0" w:right="0" w:rightChars="0"/>
        <w:jc w:val="both"/>
      </w:pPr>
    </w:p>
    <w:p>
      <w:pPr>
        <w:numPr>
          <w:ilvl w:val="0"/>
          <w:numId w:val="0"/>
        </w:numPr>
        <w:ind w:left="840" w:leftChars="0" w:right="0" w:rightChars="0"/>
        <w:jc w:val="both"/>
      </w:pPr>
    </w:p>
    <w:p>
      <w:pPr>
        <w:numPr>
          <w:ilvl w:val="0"/>
          <w:numId w:val="0"/>
        </w:numPr>
        <w:ind w:left="840" w:leftChars="0" w:right="0" w:rightChars="0"/>
        <w:jc w:val="both"/>
      </w:pPr>
    </w:p>
    <w:p>
      <w:pPr>
        <w:numPr>
          <w:ilvl w:val="0"/>
          <w:numId w:val="0"/>
        </w:numPr>
        <w:ind w:left="840" w:leftChars="0" w:right="0" w:rightChars="0"/>
        <w:jc w:val="both"/>
      </w:pPr>
    </w:p>
    <w:p>
      <w:pPr>
        <w:numPr>
          <w:ilvl w:val="0"/>
          <w:numId w:val="0"/>
        </w:numPr>
        <w:ind w:left="840" w:leftChars="0" w:right="0" w:rightChars="0"/>
        <w:jc w:val="both"/>
      </w:pPr>
    </w:p>
    <w:p>
      <w:pPr>
        <w:numPr>
          <w:ilvl w:val="0"/>
          <w:numId w:val="0"/>
        </w:numPr>
        <w:ind w:left="840" w:leftChars="0" w:right="0" w:rightChars="0"/>
        <w:jc w:val="both"/>
      </w:pPr>
    </w:p>
    <w:p>
      <w:pPr>
        <w:numPr>
          <w:ilvl w:val="0"/>
          <w:numId w:val="0"/>
        </w:numPr>
        <w:ind w:left="840" w:leftChars="0" w:right="0" w:rightChars="0"/>
        <w:jc w:val="both"/>
      </w:pPr>
    </w:p>
    <w:p>
      <w:pPr>
        <w:numPr>
          <w:ilvl w:val="0"/>
          <w:numId w:val="0"/>
        </w:numPr>
        <w:ind w:right="0" w:rightChars="0"/>
        <w:jc w:val="both"/>
      </w:pP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DistSW1</w:t>
      </w:r>
    </w:p>
    <w:p>
      <w:pPr>
        <w:numPr>
          <w:ilvl w:val="0"/>
          <w:numId w:val="0"/>
        </w:numPr>
        <w:ind w:left="840" w:leftChars="0" w:right="0" w:rightChars="0"/>
        <w:jc w:val="both"/>
        <w:rPr>
          <w:rFonts w:hint="default" w:ascii="Times New Roman" w:hAnsi="Times New Roman" w:cs="Times New Roman"/>
          <w:b/>
          <w:bCs/>
          <w:sz w:val="24"/>
          <w:szCs w:val="24"/>
          <w:lang w:val="vi-VN"/>
        </w:rPr>
      </w:pPr>
    </w:p>
    <w:p>
      <w:pPr>
        <w:numPr>
          <w:ilvl w:val="0"/>
          <w:numId w:val="0"/>
        </w:numPr>
        <w:ind w:left="840" w:leftChars="0" w:right="0" w:rightChars="0"/>
        <w:jc w:val="center"/>
      </w:pPr>
      <w:r>
        <w:drawing>
          <wp:inline distT="0" distB="0" distL="114300" distR="114300">
            <wp:extent cx="3937000" cy="3111500"/>
            <wp:effectExtent l="0" t="0" r="0" b="0"/>
            <wp:docPr id="9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65"/>
                    <pic:cNvPicPr>
                      <a:picLocks noChangeAspect="1"/>
                    </pic:cNvPicPr>
                  </pic:nvPicPr>
                  <pic:blipFill>
                    <a:blip r:embed="rId69"/>
                    <a:stretch>
                      <a:fillRect/>
                    </a:stretch>
                  </pic:blipFill>
                  <pic:spPr>
                    <a:xfrm>
                      <a:off x="0" y="0"/>
                      <a:ext cx="3937000" cy="3111500"/>
                    </a:xfrm>
                    <a:prstGeom prst="rect">
                      <a:avLst/>
                    </a:prstGeom>
                    <a:noFill/>
                    <a:ln>
                      <a:noFill/>
                    </a:ln>
                  </pic:spPr>
                </pic:pic>
              </a:graphicData>
            </a:graphic>
          </wp:inline>
        </w:drawing>
      </w:r>
    </w:p>
    <w:p>
      <w:pPr>
        <w:numPr>
          <w:ilvl w:val="0"/>
          <w:numId w:val="0"/>
        </w:numPr>
        <w:ind w:left="840" w:leftChars="0" w:right="0" w:rightChars="0"/>
        <w:jc w:val="center"/>
      </w:pPr>
      <w:r>
        <w:drawing>
          <wp:inline distT="0" distB="0" distL="114300" distR="114300">
            <wp:extent cx="1765300" cy="1250950"/>
            <wp:effectExtent l="0" t="0" r="0" b="6350"/>
            <wp:docPr id="9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66"/>
                    <pic:cNvPicPr>
                      <a:picLocks noChangeAspect="1"/>
                    </pic:cNvPicPr>
                  </pic:nvPicPr>
                  <pic:blipFill>
                    <a:blip r:embed="rId70"/>
                    <a:stretch>
                      <a:fillRect/>
                    </a:stretch>
                  </pic:blipFill>
                  <pic:spPr>
                    <a:xfrm>
                      <a:off x="0" y="0"/>
                      <a:ext cx="1765300" cy="1250950"/>
                    </a:xfrm>
                    <a:prstGeom prst="rect">
                      <a:avLst/>
                    </a:prstGeom>
                    <a:noFill/>
                    <a:ln>
                      <a:noFill/>
                    </a:ln>
                  </pic:spPr>
                </pic:pic>
              </a:graphicData>
            </a:graphic>
          </wp:inline>
        </w:drawing>
      </w:r>
    </w:p>
    <w:p>
      <w:pPr>
        <w:numPr>
          <w:ilvl w:val="0"/>
          <w:numId w:val="0"/>
        </w:numPr>
        <w:ind w:left="840" w:leftChars="0" w:right="0" w:rightChars="0"/>
        <w:jc w:val="center"/>
      </w:pPr>
      <w:r>
        <w:drawing>
          <wp:inline distT="0" distB="0" distL="114300" distR="114300">
            <wp:extent cx="5269865" cy="4137660"/>
            <wp:effectExtent l="0" t="0" r="635" b="2540"/>
            <wp:docPr id="9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67"/>
                    <pic:cNvPicPr>
                      <a:picLocks noChangeAspect="1"/>
                    </pic:cNvPicPr>
                  </pic:nvPicPr>
                  <pic:blipFill>
                    <a:blip r:embed="rId71"/>
                    <a:stretch>
                      <a:fillRect/>
                    </a:stretch>
                  </pic:blipFill>
                  <pic:spPr>
                    <a:xfrm>
                      <a:off x="0" y="0"/>
                      <a:ext cx="5269865" cy="4137660"/>
                    </a:xfrm>
                    <a:prstGeom prst="rect">
                      <a:avLst/>
                    </a:prstGeom>
                    <a:noFill/>
                    <a:ln>
                      <a:noFill/>
                    </a:ln>
                  </pic:spPr>
                </pic:pic>
              </a:graphicData>
            </a:graphic>
          </wp:inline>
        </w:drawing>
      </w:r>
    </w:p>
    <w:p>
      <w:pPr>
        <w:numPr>
          <w:ilvl w:val="0"/>
          <w:numId w:val="0"/>
        </w:numPr>
        <w:ind w:left="840" w:leftChars="0" w:right="0" w:rightChars="0"/>
        <w:jc w:val="center"/>
      </w:pP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Switch Access</w:t>
      </w:r>
    </w:p>
    <w:p>
      <w:pPr>
        <w:numPr>
          <w:ilvl w:val="0"/>
          <w:numId w:val="0"/>
        </w:numPr>
        <w:ind w:left="840" w:leftChars="0" w:right="0" w:rightChars="0"/>
        <w:jc w:val="center"/>
      </w:pPr>
      <w:r>
        <w:drawing>
          <wp:inline distT="0" distB="0" distL="114300" distR="114300">
            <wp:extent cx="3638550" cy="984250"/>
            <wp:effectExtent l="0" t="0" r="6350" b="6350"/>
            <wp:docPr id="10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70"/>
                    <pic:cNvPicPr>
                      <a:picLocks noChangeAspect="1"/>
                    </pic:cNvPicPr>
                  </pic:nvPicPr>
                  <pic:blipFill>
                    <a:blip r:embed="rId72"/>
                    <a:stretch>
                      <a:fillRect/>
                    </a:stretch>
                  </pic:blipFill>
                  <pic:spPr>
                    <a:xfrm>
                      <a:off x="0" y="0"/>
                      <a:ext cx="3638550" cy="984250"/>
                    </a:xfrm>
                    <a:prstGeom prst="rect">
                      <a:avLst/>
                    </a:prstGeom>
                    <a:noFill/>
                    <a:ln>
                      <a:noFill/>
                    </a:ln>
                  </pic:spPr>
                </pic:pic>
              </a:graphicData>
            </a:graphic>
          </wp:inline>
        </w:drawing>
      </w:r>
      <w:r>
        <w:drawing>
          <wp:inline distT="0" distB="0" distL="114300" distR="114300">
            <wp:extent cx="2095500" cy="1905000"/>
            <wp:effectExtent l="0" t="0" r="0" b="0"/>
            <wp:docPr id="9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68"/>
                    <pic:cNvPicPr>
                      <a:picLocks noChangeAspect="1"/>
                    </pic:cNvPicPr>
                  </pic:nvPicPr>
                  <pic:blipFill>
                    <a:blip r:embed="rId73"/>
                    <a:stretch>
                      <a:fillRect/>
                    </a:stretch>
                  </pic:blipFill>
                  <pic:spPr>
                    <a:xfrm>
                      <a:off x="0" y="0"/>
                      <a:ext cx="2095500" cy="1905000"/>
                    </a:xfrm>
                    <a:prstGeom prst="rect">
                      <a:avLst/>
                    </a:prstGeom>
                    <a:noFill/>
                    <a:ln>
                      <a:noFill/>
                    </a:ln>
                  </pic:spPr>
                </pic:pic>
              </a:graphicData>
            </a:graphic>
          </wp:inline>
        </w:drawing>
      </w:r>
    </w:p>
    <w:p>
      <w:pPr>
        <w:numPr>
          <w:ilvl w:val="0"/>
          <w:numId w:val="0"/>
        </w:numPr>
        <w:ind w:left="840" w:leftChars="0" w:right="0" w:rightChars="0"/>
        <w:jc w:val="center"/>
      </w:pPr>
      <w:r>
        <w:drawing>
          <wp:inline distT="0" distB="0" distL="114300" distR="114300">
            <wp:extent cx="5270500" cy="3177540"/>
            <wp:effectExtent l="0" t="0" r="0" b="10160"/>
            <wp:docPr id="10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71"/>
                    <pic:cNvPicPr>
                      <a:picLocks noChangeAspect="1"/>
                    </pic:cNvPicPr>
                  </pic:nvPicPr>
                  <pic:blipFill>
                    <a:blip r:embed="rId74"/>
                    <a:stretch>
                      <a:fillRect/>
                    </a:stretch>
                  </pic:blipFill>
                  <pic:spPr>
                    <a:xfrm>
                      <a:off x="0" y="0"/>
                      <a:ext cx="5270500" cy="3177540"/>
                    </a:xfrm>
                    <a:prstGeom prst="rect">
                      <a:avLst/>
                    </a:prstGeom>
                    <a:noFill/>
                    <a:ln>
                      <a:noFill/>
                    </a:ln>
                  </pic:spPr>
                </pic:pic>
              </a:graphicData>
            </a:graphic>
          </wp:inline>
        </w:drawing>
      </w:r>
    </w:p>
    <w:p>
      <w:pPr>
        <w:numPr>
          <w:ilvl w:val="0"/>
          <w:numId w:val="0"/>
        </w:numPr>
        <w:ind w:left="840" w:leftChars="0" w:right="0" w:rightChars="0"/>
        <w:jc w:val="center"/>
        <w:rPr>
          <w:rFonts w:hint="default"/>
          <w:lang w:val="vi-VN"/>
        </w:rPr>
      </w:pPr>
    </w:p>
    <w:p>
      <w:pPr>
        <w:numPr>
          <w:ilvl w:val="0"/>
          <w:numId w:val="0"/>
        </w:numPr>
        <w:ind w:left="840" w:leftChars="0" w:right="0" w:rightChars="0"/>
        <w:jc w:val="center"/>
      </w:pPr>
    </w:p>
    <w:p>
      <w:pPr>
        <w:numPr>
          <w:ilvl w:val="0"/>
          <w:numId w:val="0"/>
        </w:numPr>
        <w:ind w:left="840" w:leftChars="0" w:right="0" w:rightChars="0"/>
        <w:jc w:val="both"/>
        <w:rPr>
          <w:rFonts w:hint="default"/>
          <w:lang w:val="vi-VN"/>
        </w:rPr>
      </w:pPr>
    </w:p>
    <w:p>
      <w:pPr>
        <w:numPr>
          <w:ilvl w:val="0"/>
          <w:numId w:val="0"/>
        </w:numPr>
        <w:ind w:left="840" w:leftChars="0" w:right="0" w:rightChars="0"/>
        <w:jc w:val="both"/>
        <w:rPr>
          <w:rFonts w:hint="default"/>
          <w:lang w:val="vi-VN"/>
        </w:rPr>
      </w:pPr>
    </w:p>
    <w:p>
      <w:pPr>
        <w:numPr>
          <w:ilvl w:val="1"/>
          <w:numId w:val="11"/>
        </w:numPr>
        <w:ind w:left="84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b/>
          <w:bCs/>
          <w:sz w:val="24"/>
          <w:szCs w:val="24"/>
          <w:lang w:val="vi-VN"/>
        </w:rPr>
        <w:t>Hệ thống có DHCP server đặt ở khu vực Internal Server để cung cấp IP động cho tất cả các người dùng trong hệ thống. Cấu hình tính năng DHCP Snooping để ngăn các DHCP giả cung cấp IP các người dùng trong mạng (SV làm ở mạng của Hội sở, không cần làm ở chi nhánh).</w:t>
      </w:r>
    </w:p>
    <w:p>
      <w:pPr>
        <w:numPr>
          <w:ilvl w:val="0"/>
          <w:numId w:val="0"/>
        </w:numPr>
        <w:ind w:left="420" w:leftChars="0" w:right="0" w:rightChars="0"/>
        <w:jc w:val="both"/>
        <w:rPr>
          <w:rFonts w:hint="default" w:ascii="Times New Roman" w:hAnsi="Times New Roman" w:cs="Times New Roman"/>
          <w:b/>
          <w:bCs/>
          <w:sz w:val="24"/>
          <w:szCs w:val="24"/>
          <w:lang w:val="vi-VN"/>
        </w:rPr>
      </w:pPr>
      <w:r>
        <w:drawing>
          <wp:inline distT="0" distB="0" distL="114300" distR="114300">
            <wp:extent cx="4562475" cy="571500"/>
            <wp:effectExtent l="0" t="0" r="9525" b="0"/>
            <wp:docPr id="10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72"/>
                    <pic:cNvPicPr>
                      <a:picLocks noChangeAspect="1"/>
                    </pic:cNvPicPr>
                  </pic:nvPicPr>
                  <pic:blipFill>
                    <a:blip r:embed="rId75"/>
                    <a:stretch>
                      <a:fillRect/>
                    </a:stretch>
                  </pic:blipFill>
                  <pic:spPr>
                    <a:xfrm>
                      <a:off x="0" y="0"/>
                      <a:ext cx="4562475" cy="571500"/>
                    </a:xfrm>
                    <a:prstGeom prst="rect">
                      <a:avLst/>
                    </a:prstGeom>
                    <a:noFill/>
                    <a:ln>
                      <a:noFill/>
                    </a:ln>
                  </pic:spPr>
                </pic:pic>
              </a:graphicData>
            </a:graphic>
          </wp:inline>
        </w:drawing>
      </w:r>
    </w:p>
    <w:p>
      <w:pPr>
        <w:numPr>
          <w:ilvl w:val="1"/>
          <w:numId w:val="11"/>
        </w:numPr>
        <w:ind w:left="84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b/>
          <w:bCs/>
          <w:sz w:val="24"/>
          <w:szCs w:val="24"/>
          <w:lang w:val="vi-VN"/>
        </w:rPr>
        <w:t xml:space="preserve">Cấu hình ACL thực hiện một số yêu cầu sau: </w:t>
      </w: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b/>
          <w:bCs/>
          <w:sz w:val="24"/>
          <w:szCs w:val="24"/>
          <w:lang w:val="vi-VN"/>
        </w:rPr>
        <w:t xml:space="preserve">Cấm các PC thuộc phòng ban VLAN10 truy cập vào khu vực quản trị (có địa chỉ là 172.X.111.0/24) </w:t>
      </w:r>
    </w:p>
    <w:p>
      <w:pPr>
        <w:numPr>
          <w:ilvl w:val="0"/>
          <w:numId w:val="0"/>
        </w:numPr>
        <w:ind w:left="840" w:leftChars="0" w:right="0" w:rightChars="0"/>
        <w:jc w:val="center"/>
      </w:pPr>
      <w:r>
        <w:drawing>
          <wp:inline distT="0" distB="0" distL="114300" distR="114300">
            <wp:extent cx="1743075" cy="1419225"/>
            <wp:effectExtent l="0" t="0" r="9525" b="3175"/>
            <wp:docPr id="10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73"/>
                    <pic:cNvPicPr>
                      <a:picLocks noChangeAspect="1"/>
                    </pic:cNvPicPr>
                  </pic:nvPicPr>
                  <pic:blipFill>
                    <a:blip r:embed="rId76"/>
                    <a:stretch>
                      <a:fillRect/>
                    </a:stretch>
                  </pic:blipFill>
                  <pic:spPr>
                    <a:xfrm>
                      <a:off x="0" y="0"/>
                      <a:ext cx="1743075" cy="1419225"/>
                    </a:xfrm>
                    <a:prstGeom prst="rect">
                      <a:avLst/>
                    </a:prstGeom>
                    <a:noFill/>
                    <a:ln>
                      <a:noFill/>
                    </a:ln>
                  </pic:spPr>
                </pic:pic>
              </a:graphicData>
            </a:graphic>
          </wp:inline>
        </w:drawing>
      </w:r>
    </w:p>
    <w:p>
      <w:pPr>
        <w:numPr>
          <w:ilvl w:val="0"/>
          <w:numId w:val="0"/>
        </w:numPr>
        <w:ind w:left="840" w:leftChars="0" w:right="0" w:rightChars="0"/>
        <w:jc w:val="center"/>
      </w:pPr>
      <w:r>
        <w:drawing>
          <wp:inline distT="0" distB="0" distL="114300" distR="114300">
            <wp:extent cx="4527550" cy="273050"/>
            <wp:effectExtent l="0" t="0" r="6350" b="6350"/>
            <wp:docPr id="10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75"/>
                    <pic:cNvPicPr>
                      <a:picLocks noChangeAspect="1"/>
                    </pic:cNvPicPr>
                  </pic:nvPicPr>
                  <pic:blipFill>
                    <a:blip r:embed="rId77"/>
                    <a:stretch>
                      <a:fillRect/>
                    </a:stretch>
                  </pic:blipFill>
                  <pic:spPr>
                    <a:xfrm>
                      <a:off x="0" y="0"/>
                      <a:ext cx="4527550" cy="273050"/>
                    </a:xfrm>
                    <a:prstGeom prst="rect">
                      <a:avLst/>
                    </a:prstGeom>
                    <a:noFill/>
                    <a:ln>
                      <a:noFill/>
                    </a:ln>
                  </pic:spPr>
                </pic:pic>
              </a:graphicData>
            </a:graphic>
          </wp:inline>
        </w:drawing>
      </w:r>
    </w:p>
    <w:p>
      <w:pPr>
        <w:numPr>
          <w:ilvl w:val="0"/>
          <w:numId w:val="0"/>
        </w:numPr>
        <w:ind w:left="840" w:leftChars="0" w:right="0" w:rightChars="0"/>
        <w:jc w:val="both"/>
        <w:rPr>
          <w:rFonts w:hint="default"/>
          <w:lang w:val="vi-VN"/>
        </w:rPr>
      </w:pP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b/>
          <w:bCs/>
          <w:sz w:val="24"/>
          <w:szCs w:val="24"/>
          <w:lang w:val="vi-VN"/>
        </w:rPr>
        <w:t>Chỉ cho phép các máy thuộc khu vực quản trị được quyền truy cập từ xa bằng dịch vụ SSH vào các thiết bị</w:t>
      </w:r>
    </w:p>
    <w:p>
      <w:pPr>
        <w:numPr>
          <w:ilvl w:val="0"/>
          <w:numId w:val="0"/>
        </w:numPr>
        <w:ind w:left="840" w:leftChars="0" w:right="0" w:rightChars="0"/>
        <w:jc w:val="center"/>
      </w:pPr>
      <w:r>
        <w:drawing>
          <wp:inline distT="0" distB="0" distL="114300" distR="114300">
            <wp:extent cx="1743075" cy="1419225"/>
            <wp:effectExtent l="0" t="0" r="9525" b="3175"/>
            <wp:docPr id="10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73"/>
                    <pic:cNvPicPr>
                      <a:picLocks noChangeAspect="1"/>
                    </pic:cNvPicPr>
                  </pic:nvPicPr>
                  <pic:blipFill>
                    <a:blip r:embed="rId76"/>
                    <a:stretch>
                      <a:fillRect/>
                    </a:stretch>
                  </pic:blipFill>
                  <pic:spPr>
                    <a:xfrm>
                      <a:off x="0" y="0"/>
                      <a:ext cx="1743075" cy="1419225"/>
                    </a:xfrm>
                    <a:prstGeom prst="rect">
                      <a:avLst/>
                    </a:prstGeom>
                    <a:noFill/>
                    <a:ln>
                      <a:noFill/>
                    </a:ln>
                  </pic:spPr>
                </pic:pic>
              </a:graphicData>
            </a:graphic>
          </wp:inline>
        </w:drawing>
      </w:r>
    </w:p>
    <w:p>
      <w:pPr>
        <w:numPr>
          <w:ilvl w:val="0"/>
          <w:numId w:val="0"/>
        </w:numPr>
        <w:ind w:left="840" w:leftChars="0" w:right="0" w:rightChars="0"/>
        <w:jc w:val="center"/>
        <w:rPr>
          <w:rFonts w:hint="default"/>
          <w:lang w:val="vi-VN"/>
        </w:rPr>
      </w:pPr>
      <w:r>
        <w:drawing>
          <wp:inline distT="0" distB="0" distL="114300" distR="114300">
            <wp:extent cx="5273675" cy="467995"/>
            <wp:effectExtent l="0" t="0" r="9525" b="1905"/>
            <wp:docPr id="10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76"/>
                    <pic:cNvPicPr>
                      <a:picLocks noChangeAspect="1"/>
                    </pic:cNvPicPr>
                  </pic:nvPicPr>
                  <pic:blipFill>
                    <a:blip r:embed="rId78"/>
                    <a:stretch>
                      <a:fillRect/>
                    </a:stretch>
                  </pic:blipFill>
                  <pic:spPr>
                    <a:xfrm>
                      <a:off x="0" y="0"/>
                      <a:ext cx="5273675" cy="467995"/>
                    </a:xfrm>
                    <a:prstGeom prst="rect">
                      <a:avLst/>
                    </a:prstGeom>
                    <a:noFill/>
                    <a:ln>
                      <a:noFill/>
                    </a:ln>
                  </pic:spPr>
                </pic:pic>
              </a:graphicData>
            </a:graphic>
          </wp:inline>
        </w:drawing>
      </w:r>
    </w:p>
    <w:p>
      <w:pPr>
        <w:numPr>
          <w:ilvl w:val="0"/>
          <w:numId w:val="0"/>
        </w:numPr>
        <w:ind w:left="840" w:leftChars="0" w:right="0" w:rightChars="0"/>
        <w:jc w:val="both"/>
        <w:rPr>
          <w:rFonts w:hint="default" w:ascii="Times New Roman" w:hAnsi="Times New Roman" w:cs="Times New Roman"/>
          <w:b/>
          <w:bCs/>
          <w:sz w:val="24"/>
          <w:szCs w:val="24"/>
          <w:lang w:val="vi-VN"/>
        </w:rPr>
      </w:pPr>
    </w:p>
    <w:p>
      <w:pPr>
        <w:numPr>
          <w:ilvl w:val="0"/>
          <w:numId w:val="0"/>
        </w:numPr>
        <w:ind w:left="420" w:leftChars="0" w:right="0" w:rightChars="0"/>
        <w:jc w:val="both"/>
        <w:rPr>
          <w:rFonts w:hint="default" w:ascii="Times New Roman" w:hAnsi="Times New Roman" w:cs="Times New Roman"/>
          <w:b/>
          <w:bCs/>
          <w:sz w:val="24"/>
          <w:szCs w:val="24"/>
          <w:lang w:val="vi-VN"/>
        </w:rPr>
      </w:pPr>
    </w:p>
    <w:p>
      <w:pPr>
        <w:numPr>
          <w:ilvl w:val="1"/>
          <w:numId w:val="11"/>
        </w:numPr>
        <w:ind w:left="84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b/>
          <w:bCs/>
          <w:sz w:val="24"/>
          <w:szCs w:val="24"/>
          <w:lang w:val="vi-VN"/>
        </w:rPr>
        <w:t xml:space="preserve">Cấu hình Firewall (ở Hội sở) </w:t>
      </w: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b/>
          <w:bCs/>
          <w:sz w:val="24"/>
          <w:szCs w:val="24"/>
          <w:lang w:val="vi-VN"/>
        </w:rPr>
        <w:t>Các máy ở VLAN20 chỉ được truy cập ra ngoài bằng dịch vụ PING và dịch vụ FTP Các máy tính khác trong mạng truy cập được tất cả các dịch vụ bên ngoài Internet.</w:t>
      </w:r>
    </w:p>
    <w:p>
      <w:pPr>
        <w:numPr>
          <w:ilvl w:val="0"/>
          <w:numId w:val="0"/>
        </w:numPr>
        <w:ind w:left="840" w:leftChars="0" w:right="0" w:rightChars="0"/>
        <w:jc w:val="both"/>
        <w:rPr>
          <w:rFonts w:hint="default" w:ascii="Times New Roman" w:hAnsi="Times New Roman" w:cs="Times New Roman"/>
          <w:b/>
          <w:bCs/>
          <w:sz w:val="24"/>
          <w:szCs w:val="24"/>
          <w:lang w:val="vi-VN"/>
        </w:rPr>
      </w:pPr>
    </w:p>
    <w:p>
      <w:pPr>
        <w:numPr>
          <w:ilvl w:val="0"/>
          <w:numId w:val="0"/>
        </w:numPr>
        <w:ind w:left="840" w:leftChars="0" w:right="0" w:rightChars="0"/>
        <w:jc w:val="both"/>
        <w:rPr>
          <w:rFonts w:hint="default" w:ascii="Times New Roman" w:hAnsi="Times New Roman" w:cs="Times New Roman"/>
          <w:b/>
          <w:bCs/>
          <w:sz w:val="24"/>
          <w:szCs w:val="24"/>
          <w:lang w:val="vi-VN"/>
        </w:rPr>
      </w:pPr>
      <w:r>
        <w:drawing>
          <wp:inline distT="0" distB="0" distL="114300" distR="114300">
            <wp:extent cx="5274310" cy="567055"/>
            <wp:effectExtent l="0" t="0" r="8890" b="4445"/>
            <wp:docPr id="10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77"/>
                    <pic:cNvPicPr>
                      <a:picLocks noChangeAspect="1"/>
                    </pic:cNvPicPr>
                  </pic:nvPicPr>
                  <pic:blipFill>
                    <a:blip r:embed="rId79"/>
                    <a:stretch>
                      <a:fillRect/>
                    </a:stretch>
                  </pic:blipFill>
                  <pic:spPr>
                    <a:xfrm>
                      <a:off x="0" y="0"/>
                      <a:ext cx="5274310" cy="567055"/>
                    </a:xfrm>
                    <a:prstGeom prst="rect">
                      <a:avLst/>
                    </a:prstGeom>
                    <a:noFill/>
                    <a:ln>
                      <a:noFill/>
                    </a:ln>
                  </pic:spPr>
                </pic:pic>
              </a:graphicData>
            </a:graphic>
          </wp:inline>
        </w:drawing>
      </w:r>
      <w:r>
        <w:drawing>
          <wp:inline distT="0" distB="0" distL="114300" distR="114300">
            <wp:extent cx="4133850" cy="381000"/>
            <wp:effectExtent l="0" t="0" r="6350" b="0"/>
            <wp:docPr id="10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78"/>
                    <pic:cNvPicPr>
                      <a:picLocks noChangeAspect="1"/>
                    </pic:cNvPicPr>
                  </pic:nvPicPr>
                  <pic:blipFill>
                    <a:blip r:embed="rId80"/>
                    <a:stretch>
                      <a:fillRect/>
                    </a:stretch>
                  </pic:blipFill>
                  <pic:spPr>
                    <a:xfrm>
                      <a:off x="0" y="0"/>
                      <a:ext cx="4133850" cy="381000"/>
                    </a:xfrm>
                    <a:prstGeom prst="rect">
                      <a:avLst/>
                    </a:prstGeom>
                    <a:noFill/>
                    <a:ln>
                      <a:noFill/>
                    </a:ln>
                  </pic:spPr>
                </pic:pic>
              </a:graphicData>
            </a:graphic>
          </wp:inline>
        </w:drawing>
      </w:r>
    </w:p>
    <w:p>
      <w:pPr>
        <w:numPr>
          <w:numId w:val="0"/>
        </w:numPr>
        <w:ind w:left="840" w:leftChars="0" w:right="0" w:rightChars="0"/>
        <w:jc w:val="both"/>
        <w:rPr>
          <w:rFonts w:hint="default" w:ascii="Times New Roman" w:hAnsi="Times New Roman" w:cs="Times New Roman"/>
          <w:b/>
          <w:bCs/>
          <w:sz w:val="24"/>
          <w:szCs w:val="24"/>
          <w:lang w:val="vi-VN"/>
        </w:rPr>
      </w:pPr>
    </w:p>
    <w:p>
      <w:pPr>
        <w:numPr>
          <w:ilvl w:val="2"/>
          <w:numId w:val="11"/>
        </w:numPr>
        <w:ind w:left="126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b/>
          <w:bCs/>
          <w:sz w:val="24"/>
          <w:szCs w:val="24"/>
          <w:lang w:val="vi-VN"/>
        </w:rPr>
        <w:t>Cấu hình Firewall (ở chi nhánh) Cho phép tất cả các dịch vụ ra ngoài Internet</w:t>
      </w:r>
    </w:p>
    <w:p>
      <w:pPr>
        <w:numPr>
          <w:numId w:val="0"/>
        </w:numPr>
        <w:ind w:left="840" w:leftChars="0" w:right="0" w:rightChars="0"/>
        <w:jc w:val="both"/>
      </w:pPr>
      <w:r>
        <w:drawing>
          <wp:inline distT="0" distB="0" distL="114300" distR="114300">
            <wp:extent cx="5019675" cy="2524125"/>
            <wp:effectExtent l="0" t="0" r="9525" b="317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81"/>
                    <a:stretch>
                      <a:fillRect/>
                    </a:stretch>
                  </pic:blipFill>
                  <pic:spPr>
                    <a:xfrm>
                      <a:off x="0" y="0"/>
                      <a:ext cx="5019675" cy="2524125"/>
                    </a:xfrm>
                    <a:prstGeom prst="rect">
                      <a:avLst/>
                    </a:prstGeom>
                    <a:noFill/>
                    <a:ln>
                      <a:noFill/>
                    </a:ln>
                  </pic:spPr>
                </pic:pic>
              </a:graphicData>
            </a:graphic>
          </wp:inline>
        </w:drawing>
      </w:r>
    </w:p>
    <w:p>
      <w:pPr>
        <w:numPr>
          <w:numId w:val="0"/>
        </w:numPr>
        <w:ind w:left="840" w:leftChars="0" w:right="0" w:rightChars="0"/>
        <w:jc w:val="both"/>
      </w:pPr>
    </w:p>
    <w:p>
      <w:pPr>
        <w:numPr>
          <w:ilvl w:val="1"/>
          <w:numId w:val="11"/>
        </w:numPr>
        <w:ind w:left="845" w:leftChars="0" w:right="0" w:rightChars="0" w:hanging="425" w:firstLineChars="0"/>
        <w:jc w:val="both"/>
        <w:rPr>
          <w:rFonts w:hint="default" w:ascii="Times New Roman" w:hAnsi="Times New Roman" w:cs="Times New Roman"/>
          <w:b/>
          <w:bCs/>
          <w:sz w:val="24"/>
          <w:szCs w:val="24"/>
          <w:lang w:val="vi-VN"/>
        </w:rPr>
      </w:pPr>
      <w:r>
        <w:rPr>
          <w:rFonts w:hint="default" w:ascii="Times New Roman" w:hAnsi="Times New Roman"/>
          <w:b/>
          <w:bCs/>
          <w:sz w:val="24"/>
          <w:szCs w:val="24"/>
          <w:lang w:val="vi-VN"/>
        </w:rPr>
        <w:t>Mạng WiFi (ở Hội sở):</w:t>
      </w:r>
    </w:p>
    <w:p>
      <w:pPr>
        <w:numPr>
          <w:numId w:val="0"/>
        </w:numPr>
        <w:ind w:left="420" w:leftChars="0" w:right="0" w:rightChars="0"/>
        <w:jc w:val="center"/>
      </w:pPr>
      <w:r>
        <w:drawing>
          <wp:inline distT="0" distB="0" distL="114300" distR="114300">
            <wp:extent cx="1276350" cy="809625"/>
            <wp:effectExtent l="0" t="0" r="6350" b="317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82"/>
                    <a:stretch>
                      <a:fillRect/>
                    </a:stretch>
                  </pic:blipFill>
                  <pic:spPr>
                    <a:xfrm>
                      <a:off x="0" y="0"/>
                      <a:ext cx="1276350" cy="809625"/>
                    </a:xfrm>
                    <a:prstGeom prst="rect">
                      <a:avLst/>
                    </a:prstGeom>
                    <a:noFill/>
                    <a:ln>
                      <a:noFill/>
                    </a:ln>
                  </pic:spPr>
                </pic:pic>
              </a:graphicData>
            </a:graphic>
          </wp:inline>
        </w:drawing>
      </w:r>
    </w:p>
    <w:p>
      <w:pPr>
        <w:numPr>
          <w:numId w:val="0"/>
        </w:numPr>
        <w:ind w:left="420" w:leftChars="0" w:right="0" w:rightChars="0"/>
        <w:jc w:val="center"/>
      </w:pPr>
      <w:r>
        <w:drawing>
          <wp:inline distT="0" distB="0" distL="114300" distR="114300">
            <wp:extent cx="5272405" cy="4610100"/>
            <wp:effectExtent l="0" t="0" r="1079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83"/>
                    <a:stretch>
                      <a:fillRect/>
                    </a:stretch>
                  </pic:blipFill>
                  <pic:spPr>
                    <a:xfrm>
                      <a:off x="0" y="0"/>
                      <a:ext cx="5272405" cy="4610100"/>
                    </a:xfrm>
                    <a:prstGeom prst="rect">
                      <a:avLst/>
                    </a:prstGeom>
                    <a:noFill/>
                    <a:ln>
                      <a:noFill/>
                    </a:ln>
                  </pic:spPr>
                </pic:pic>
              </a:graphicData>
            </a:graphic>
          </wp:inline>
        </w:drawing>
      </w:r>
    </w:p>
    <w:p>
      <w:pPr>
        <w:numPr>
          <w:numId w:val="0"/>
        </w:numPr>
        <w:ind w:left="420" w:leftChars="0" w:right="0" w:rightChars="0"/>
        <w:jc w:val="center"/>
      </w:pPr>
    </w:p>
    <w:p>
      <w:pPr>
        <w:numPr>
          <w:numId w:val="0"/>
        </w:numPr>
        <w:ind w:left="420" w:leftChars="0" w:right="0" w:rightChars="0"/>
        <w:jc w:val="center"/>
      </w:pPr>
      <w:r>
        <w:drawing>
          <wp:inline distT="0" distB="0" distL="114300" distR="114300">
            <wp:extent cx="771525" cy="581025"/>
            <wp:effectExtent l="0" t="0" r="3175" b="317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84"/>
                    <a:stretch>
                      <a:fillRect/>
                    </a:stretch>
                  </pic:blipFill>
                  <pic:spPr>
                    <a:xfrm>
                      <a:off x="0" y="0"/>
                      <a:ext cx="771525" cy="581025"/>
                    </a:xfrm>
                    <a:prstGeom prst="rect">
                      <a:avLst/>
                    </a:prstGeom>
                    <a:noFill/>
                    <a:ln>
                      <a:noFill/>
                    </a:ln>
                  </pic:spPr>
                </pic:pic>
              </a:graphicData>
            </a:graphic>
          </wp:inline>
        </w:drawing>
      </w:r>
    </w:p>
    <w:p>
      <w:pPr>
        <w:numPr>
          <w:numId w:val="0"/>
        </w:numPr>
        <w:ind w:left="420" w:leftChars="0" w:right="0" w:rightChars="0"/>
        <w:jc w:val="center"/>
      </w:pPr>
      <w:r>
        <w:drawing>
          <wp:inline distT="0" distB="0" distL="114300" distR="114300">
            <wp:extent cx="5273675" cy="1734820"/>
            <wp:effectExtent l="0" t="0" r="9525" b="508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85"/>
                    <a:stretch>
                      <a:fillRect/>
                    </a:stretch>
                  </pic:blipFill>
                  <pic:spPr>
                    <a:xfrm>
                      <a:off x="0" y="0"/>
                      <a:ext cx="5273675" cy="1734820"/>
                    </a:xfrm>
                    <a:prstGeom prst="rect">
                      <a:avLst/>
                    </a:prstGeom>
                    <a:noFill/>
                    <a:ln>
                      <a:noFill/>
                    </a:ln>
                  </pic:spPr>
                </pic:pic>
              </a:graphicData>
            </a:graphic>
          </wp:inline>
        </w:drawing>
      </w:r>
    </w:p>
    <w:p>
      <w:pPr>
        <w:numPr>
          <w:numId w:val="0"/>
        </w:numPr>
        <w:ind w:left="420" w:leftChars="0" w:right="0" w:rightChars="0"/>
        <w:jc w:val="center"/>
        <w:rPr>
          <w:rFonts w:hint="default"/>
          <w:lang w:val="vi-VN"/>
        </w:rPr>
      </w:pPr>
    </w:p>
    <w:p>
      <w:pPr>
        <w:numPr>
          <w:numId w:val="0"/>
        </w:numPr>
        <w:ind w:left="840" w:leftChars="0" w:right="0" w:rightChars="0"/>
        <w:jc w:val="both"/>
      </w:pPr>
      <w:r>
        <w:drawing>
          <wp:inline distT="0" distB="0" distL="114300" distR="114300">
            <wp:extent cx="5265420" cy="2066925"/>
            <wp:effectExtent l="0" t="0" r="5080" b="317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86"/>
                    <a:stretch>
                      <a:fillRect/>
                    </a:stretch>
                  </pic:blipFill>
                  <pic:spPr>
                    <a:xfrm>
                      <a:off x="0" y="0"/>
                      <a:ext cx="5265420" cy="2066925"/>
                    </a:xfrm>
                    <a:prstGeom prst="rect">
                      <a:avLst/>
                    </a:prstGeom>
                    <a:noFill/>
                    <a:ln>
                      <a:noFill/>
                    </a:ln>
                  </pic:spPr>
                </pic:pic>
              </a:graphicData>
            </a:graphic>
          </wp:inline>
        </w:drawing>
      </w:r>
    </w:p>
    <w:p>
      <w:pPr>
        <w:numPr>
          <w:numId w:val="0"/>
        </w:numPr>
        <w:ind w:left="840" w:leftChars="0" w:right="0" w:rightChars="0"/>
        <w:jc w:val="both"/>
      </w:pPr>
    </w:p>
    <w:p>
      <w:pPr>
        <w:numPr>
          <w:numId w:val="0"/>
        </w:numPr>
        <w:ind w:left="840" w:leftChars="0" w:right="0" w:rightChars="0"/>
        <w:jc w:val="both"/>
        <w:rPr>
          <w:rFonts w:hint="default"/>
          <w:lang w:val="en-US"/>
        </w:rPr>
      </w:pPr>
      <w:r>
        <w:drawing>
          <wp:inline distT="0" distB="0" distL="114300" distR="114300">
            <wp:extent cx="3911600" cy="2838450"/>
            <wp:effectExtent l="0" t="0" r="0" b="635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87"/>
                    <a:stretch>
                      <a:fillRect/>
                    </a:stretch>
                  </pic:blipFill>
                  <pic:spPr>
                    <a:xfrm>
                      <a:off x="0" y="0"/>
                      <a:ext cx="3911600" cy="2838450"/>
                    </a:xfrm>
                    <a:prstGeom prst="rect">
                      <a:avLst/>
                    </a:prstGeom>
                    <a:noFill/>
                    <a:ln>
                      <a:noFill/>
                    </a:ln>
                  </pic:spPr>
                </pic:pic>
              </a:graphicData>
            </a:graphic>
          </wp:inline>
        </w:drawing>
      </w:r>
      <w:r>
        <w:drawing>
          <wp:inline distT="0" distB="0" distL="114300" distR="114300">
            <wp:extent cx="3981450" cy="3022600"/>
            <wp:effectExtent l="0" t="0" r="6350"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pic:cNvPicPr>
                  </pic:nvPicPr>
                  <pic:blipFill>
                    <a:blip r:embed="rId88"/>
                    <a:stretch>
                      <a:fillRect/>
                    </a:stretch>
                  </pic:blipFill>
                  <pic:spPr>
                    <a:xfrm>
                      <a:off x="0" y="0"/>
                      <a:ext cx="3981450" cy="3022600"/>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pgBorders w:display="firstPage">
        <w:top w:val="single" w:color="A9D18E" w:sz="24" w:space="1"/>
        <w:left w:val="single" w:color="A9D18E" w:sz="24" w:space="4"/>
        <w:bottom w:val="single" w:color="A9D18E" w:sz="24" w:space="1"/>
        <w:right w:val="single" w:color="A9D18E" w:sz="24" w:space="4"/>
      </w:pgBorders>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03F3B0"/>
    <w:multiLevelType w:val="multilevel"/>
    <w:tmpl w:val="AB03F3B0"/>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6BC5A0F"/>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3E41CC"/>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139A4AA0"/>
    <w:rsid w:val="14077A51"/>
    <w:rsid w:val="16431CDB"/>
    <w:rsid w:val="18FB4DD6"/>
    <w:rsid w:val="19747EFE"/>
    <w:rsid w:val="1ACB6397"/>
    <w:rsid w:val="1D620E35"/>
    <w:rsid w:val="2CD56474"/>
    <w:rsid w:val="321118B3"/>
    <w:rsid w:val="364E0897"/>
    <w:rsid w:val="3E6A4BE8"/>
    <w:rsid w:val="402B182B"/>
    <w:rsid w:val="418B6C62"/>
    <w:rsid w:val="41D65B05"/>
    <w:rsid w:val="461459A6"/>
    <w:rsid w:val="4BB12198"/>
    <w:rsid w:val="4BB3503D"/>
    <w:rsid w:val="4D31416E"/>
    <w:rsid w:val="539732AF"/>
    <w:rsid w:val="54C23A86"/>
    <w:rsid w:val="55F6252C"/>
    <w:rsid w:val="56BC5A0F"/>
    <w:rsid w:val="5890466F"/>
    <w:rsid w:val="5DB33941"/>
    <w:rsid w:val="5DD56ACD"/>
    <w:rsid w:val="656A6C24"/>
    <w:rsid w:val="666C08DD"/>
    <w:rsid w:val="66C83F2C"/>
    <w:rsid w:val="672F7EFD"/>
    <w:rsid w:val="6A774E76"/>
    <w:rsid w:val="6B0922D6"/>
    <w:rsid w:val="6B9F58A0"/>
    <w:rsid w:val="6BC44636"/>
    <w:rsid w:val="78994E6F"/>
    <w:rsid w:val="7C6365B2"/>
    <w:rsid w:val="7D0352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line="240" w:lineRule="auto"/>
      <w:ind w:left="0" w:right="0"/>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autoRedefine/>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autoRedefine/>
    <w:semiHidden/>
    <w:unhideWhenUsed/>
    <w:qFormat/>
    <w:uiPriority w:val="0"/>
    <w:pPr>
      <w:keepNext/>
      <w:keepLines/>
      <w:spacing w:before="240" w:after="64" w:line="320" w:lineRule="auto"/>
      <w:outlineLvl w:val="7"/>
    </w:pPr>
    <w:rPr>
      <w:sz w:val="24"/>
      <w:szCs w:val="24"/>
    </w:rPr>
  </w:style>
  <w:style w:type="paragraph" w:styleId="10">
    <w:name w:val="heading 9"/>
    <w:basedOn w:val="1"/>
    <w:next w:val="1"/>
    <w:autoRedefine/>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autoRedefine/>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autoRedefine/>
    <w:qFormat/>
    <w:uiPriority w:val="0"/>
    <w:pPr>
      <w:ind w:firstLine="420" w:firstLineChars="200"/>
    </w:pPr>
  </w:style>
  <w:style w:type="paragraph" w:styleId="21">
    <w:name w:val="Body Text Indent 2"/>
    <w:basedOn w:val="1"/>
    <w:autoRedefine/>
    <w:qFormat/>
    <w:uiPriority w:val="0"/>
    <w:pPr>
      <w:spacing w:after="120" w:line="480" w:lineRule="auto"/>
      <w:ind w:left="420" w:leftChars="200"/>
    </w:pPr>
  </w:style>
  <w:style w:type="paragraph" w:styleId="22">
    <w:name w:val="Body Text Indent 3"/>
    <w:basedOn w:val="1"/>
    <w:autoRedefine/>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autoRedefine/>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autoRedefine/>
    <w:qFormat/>
    <w:uiPriority w:val="0"/>
    <w:rPr>
      <w:b/>
      <w:bCs/>
    </w:rPr>
  </w:style>
  <w:style w:type="paragraph" w:styleId="28">
    <w:name w:val="Date"/>
    <w:basedOn w:val="1"/>
    <w:next w:val="1"/>
    <w:autoRedefine/>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autoRedefine/>
    <w:qFormat/>
    <w:uiPriority w:val="0"/>
  </w:style>
  <w:style w:type="character" w:styleId="31">
    <w:name w:val="Emphasis"/>
    <w:basedOn w:val="11"/>
    <w:autoRedefine/>
    <w:qFormat/>
    <w:uiPriority w:val="0"/>
    <w:rPr>
      <w:i/>
      <w:iCs/>
    </w:rPr>
  </w:style>
  <w:style w:type="character" w:styleId="32">
    <w:name w:val="endnote reference"/>
    <w:basedOn w:val="11"/>
    <w:qFormat/>
    <w:uiPriority w:val="0"/>
    <w:rPr>
      <w:vertAlign w:val="superscript"/>
    </w:rPr>
  </w:style>
  <w:style w:type="paragraph" w:styleId="33">
    <w:name w:val="endnote text"/>
    <w:basedOn w:val="1"/>
    <w:autoRedefine/>
    <w:qFormat/>
    <w:uiPriority w:val="0"/>
    <w:pPr>
      <w:snapToGrid w:val="0"/>
      <w:jc w:val="left"/>
    </w:pPr>
  </w:style>
  <w:style w:type="paragraph" w:styleId="34">
    <w:name w:val="envelope address"/>
    <w:basedOn w:val="1"/>
    <w:autoRedefine/>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autoRedefine/>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autoRedefine/>
    <w:qFormat/>
    <w:uiPriority w:val="0"/>
    <w:pPr>
      <w:tabs>
        <w:tab w:val="center" w:pos="4153"/>
        <w:tab w:val="right" w:pos="8306"/>
      </w:tabs>
      <w:snapToGrid w:val="0"/>
      <w:jc w:val="left"/>
    </w:pPr>
    <w:rPr>
      <w:sz w:val="18"/>
      <w:szCs w:val="18"/>
    </w:rPr>
  </w:style>
  <w:style w:type="character" w:styleId="38">
    <w:name w:val="footnote reference"/>
    <w:basedOn w:val="11"/>
    <w:autoRedefine/>
    <w:qFormat/>
    <w:uiPriority w:val="0"/>
    <w:rPr>
      <w:vertAlign w:val="superscript"/>
    </w:rPr>
  </w:style>
  <w:style w:type="paragraph" w:styleId="39">
    <w:name w:val="footnote text"/>
    <w:basedOn w:val="1"/>
    <w:autoRedefine/>
    <w:qFormat/>
    <w:uiPriority w:val="0"/>
    <w:pPr>
      <w:snapToGrid w:val="0"/>
      <w:jc w:val="left"/>
    </w:pPr>
    <w:rPr>
      <w:sz w:val="18"/>
      <w:szCs w:val="18"/>
    </w:rPr>
  </w:style>
  <w:style w:type="paragraph" w:styleId="40">
    <w:name w:val="header"/>
    <w:basedOn w:val="1"/>
    <w:autoRedefine/>
    <w:qFormat/>
    <w:uiPriority w:val="0"/>
    <w:pPr>
      <w:tabs>
        <w:tab w:val="center" w:pos="4153"/>
        <w:tab w:val="right" w:pos="8306"/>
      </w:tabs>
      <w:snapToGrid w:val="0"/>
    </w:pPr>
    <w:rPr>
      <w:sz w:val="18"/>
      <w:szCs w:val="18"/>
    </w:rPr>
  </w:style>
  <w:style w:type="character" w:styleId="41">
    <w:name w:val="HTML Acronym"/>
    <w:basedOn w:val="11"/>
    <w:autoRedefine/>
    <w:qFormat/>
    <w:uiPriority w:val="0"/>
  </w:style>
  <w:style w:type="paragraph" w:styleId="42">
    <w:name w:val="HTML Address"/>
    <w:basedOn w:val="1"/>
    <w:autoRedefine/>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autoRedefine/>
    <w:qFormat/>
    <w:uiPriority w:val="0"/>
    <w:rPr>
      <w:i/>
      <w:iCs/>
    </w:rPr>
  </w:style>
  <w:style w:type="character" w:styleId="46">
    <w:name w:val="HTML Keyboard"/>
    <w:basedOn w:val="11"/>
    <w:autoRedefine/>
    <w:qFormat/>
    <w:uiPriority w:val="0"/>
    <w:rPr>
      <w:rFonts w:ascii="Courier New" w:hAnsi="Courier New" w:cs="Courier New"/>
      <w:sz w:val="20"/>
      <w:szCs w:val="20"/>
    </w:rPr>
  </w:style>
  <w:style w:type="paragraph" w:styleId="47">
    <w:name w:val="HTML Preformatted"/>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48">
    <w:name w:val="HTML Sample"/>
    <w:basedOn w:val="11"/>
    <w:qFormat/>
    <w:uiPriority w:val="0"/>
    <w:rPr>
      <w:rFonts w:ascii="Courier New" w:hAnsi="Courier New" w:cs="Courier New"/>
    </w:rPr>
  </w:style>
  <w:style w:type="character" w:styleId="49">
    <w:name w:val="HTML Typewriter"/>
    <w:basedOn w:val="11"/>
    <w:autoRedefine/>
    <w:qFormat/>
    <w:uiPriority w:val="0"/>
    <w:rPr>
      <w:rFonts w:ascii="Courier New" w:hAnsi="Courier New" w:cs="Courier New"/>
      <w:sz w:val="20"/>
      <w:szCs w:val="20"/>
    </w:rPr>
  </w:style>
  <w:style w:type="character" w:styleId="50">
    <w:name w:val="HTML Variable"/>
    <w:basedOn w:val="11"/>
    <w:autoRedefine/>
    <w:qFormat/>
    <w:uiPriority w:val="0"/>
    <w:rPr>
      <w:i/>
      <w:iCs/>
    </w:rPr>
  </w:style>
  <w:style w:type="character" w:styleId="51">
    <w:name w:val="Hyperlink"/>
    <w:basedOn w:val="11"/>
    <w:autoRedefine/>
    <w:qFormat/>
    <w:uiPriority w:val="0"/>
    <w:rPr>
      <w:color w:val="0000FF"/>
      <w:u w:val="single"/>
    </w:rPr>
  </w:style>
  <w:style w:type="paragraph" w:styleId="52">
    <w:name w:val="index 1"/>
    <w:basedOn w:val="1"/>
    <w:next w:val="1"/>
    <w:qFormat/>
    <w:uiPriority w:val="0"/>
  </w:style>
  <w:style w:type="paragraph" w:styleId="53">
    <w:name w:val="index 2"/>
    <w:basedOn w:val="1"/>
    <w:next w:val="1"/>
    <w:autoRedefine/>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autoRedefine/>
    <w:qFormat/>
    <w:uiPriority w:val="0"/>
    <w:pPr>
      <w:ind w:left="600" w:leftChars="600"/>
    </w:pPr>
  </w:style>
  <w:style w:type="paragraph" w:styleId="56">
    <w:name w:val="index 5"/>
    <w:basedOn w:val="1"/>
    <w:next w:val="1"/>
    <w:autoRedefine/>
    <w:qFormat/>
    <w:uiPriority w:val="0"/>
    <w:pPr>
      <w:ind w:left="800" w:leftChars="800"/>
    </w:pPr>
  </w:style>
  <w:style w:type="paragraph" w:styleId="57">
    <w:name w:val="index 6"/>
    <w:basedOn w:val="1"/>
    <w:next w:val="1"/>
    <w:autoRedefine/>
    <w:qFormat/>
    <w:uiPriority w:val="0"/>
    <w:pPr>
      <w:ind w:left="1000" w:leftChars="1000"/>
    </w:pPr>
  </w:style>
  <w:style w:type="paragraph" w:styleId="58">
    <w:name w:val="index 7"/>
    <w:basedOn w:val="1"/>
    <w:next w:val="1"/>
    <w:autoRedefine/>
    <w:qFormat/>
    <w:uiPriority w:val="0"/>
    <w:pPr>
      <w:ind w:left="1200" w:leftChars="1200"/>
    </w:pPr>
  </w:style>
  <w:style w:type="paragraph" w:styleId="59">
    <w:name w:val="index 8"/>
    <w:basedOn w:val="1"/>
    <w:next w:val="1"/>
    <w:autoRedefine/>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autoRedefine/>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autoRedefine/>
    <w:qFormat/>
    <w:uiPriority w:val="0"/>
    <w:pPr>
      <w:ind w:left="100" w:leftChars="200" w:hanging="200" w:hangingChars="200"/>
    </w:pPr>
  </w:style>
  <w:style w:type="paragraph" w:styleId="65">
    <w:name w:val="List 3"/>
    <w:basedOn w:val="1"/>
    <w:autoRedefine/>
    <w:qFormat/>
    <w:uiPriority w:val="0"/>
    <w:pPr>
      <w:ind w:left="100" w:leftChars="400" w:hanging="200" w:hangingChars="200"/>
    </w:pPr>
  </w:style>
  <w:style w:type="paragraph" w:styleId="66">
    <w:name w:val="List 4"/>
    <w:basedOn w:val="1"/>
    <w:autoRedefine/>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autoRedefine/>
    <w:qFormat/>
    <w:uiPriority w:val="0"/>
    <w:pPr>
      <w:numPr>
        <w:ilvl w:val="0"/>
        <w:numId w:val="1"/>
      </w:numPr>
    </w:pPr>
  </w:style>
  <w:style w:type="paragraph" w:styleId="69">
    <w:name w:val="List Bullet 2"/>
    <w:basedOn w:val="1"/>
    <w:autoRedefine/>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autoRedefine/>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autoRedefine/>
    <w:qFormat/>
    <w:uiPriority w:val="0"/>
    <w:pPr>
      <w:numPr>
        <w:ilvl w:val="0"/>
        <w:numId w:val="6"/>
      </w:numPr>
    </w:pPr>
  </w:style>
  <w:style w:type="paragraph" w:styleId="79">
    <w:name w:val="List Number 2"/>
    <w:basedOn w:val="1"/>
    <w:autoRedefine/>
    <w:qFormat/>
    <w:uiPriority w:val="0"/>
    <w:pPr>
      <w:numPr>
        <w:ilvl w:val="0"/>
        <w:numId w:val="7"/>
      </w:numPr>
    </w:pPr>
  </w:style>
  <w:style w:type="paragraph" w:styleId="80">
    <w:name w:val="List Number 3"/>
    <w:basedOn w:val="1"/>
    <w:autoRedefine/>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autoRedefine/>
    <w:qFormat/>
    <w:uiPriority w:val="0"/>
    <w:pPr>
      <w:numPr>
        <w:ilvl w:val="0"/>
        <w:numId w:val="10"/>
      </w:numPr>
    </w:pPr>
  </w:style>
  <w:style w:type="paragraph" w:styleId="83">
    <w:name w:val="macro"/>
    <w:autoRedefine/>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line="240" w:lineRule="auto"/>
      <w:ind w:left="0" w:right="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autoRedefine/>
    <w:qFormat/>
    <w:uiPriority w:val="0"/>
    <w:rPr>
      <w:sz w:val="24"/>
      <w:szCs w:val="24"/>
    </w:rPr>
  </w:style>
  <w:style w:type="paragraph" w:styleId="86">
    <w:name w:val="Normal Indent"/>
    <w:basedOn w:val="1"/>
    <w:autoRedefine/>
    <w:qFormat/>
    <w:uiPriority w:val="0"/>
    <w:pPr>
      <w:ind w:firstLine="420" w:firstLineChars="200"/>
    </w:pPr>
  </w:style>
  <w:style w:type="paragraph" w:styleId="87">
    <w:name w:val="Note Heading"/>
    <w:basedOn w:val="1"/>
    <w:next w:val="1"/>
    <w:autoRedefine/>
    <w:qFormat/>
    <w:uiPriority w:val="0"/>
    <w:pPr>
      <w:jc w:val="center"/>
    </w:pPr>
  </w:style>
  <w:style w:type="character" w:styleId="88">
    <w:name w:val="page number"/>
    <w:basedOn w:val="11"/>
    <w:qFormat/>
    <w:uiPriority w:val="0"/>
  </w:style>
  <w:style w:type="paragraph" w:styleId="89">
    <w:name w:val="Plain Text"/>
    <w:basedOn w:val="1"/>
    <w:autoRedefine/>
    <w:qFormat/>
    <w:uiPriority w:val="0"/>
    <w:rPr>
      <w:rFonts w:ascii="SimSun" w:hAnsi="Courier New" w:cs="Courier New"/>
      <w:szCs w:val="21"/>
    </w:rPr>
  </w:style>
  <w:style w:type="paragraph" w:styleId="90">
    <w:name w:val="Salutation"/>
    <w:basedOn w:val="1"/>
    <w:next w:val="1"/>
    <w:autoRedefine/>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autoRedefine/>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autoRedefine/>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autoRedefine/>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autoRedefine/>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autoRedefine/>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autoRedefine/>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autoRedefine/>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autoRedefine/>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autoRedefine/>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autoRedefine/>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autoRedefine/>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autoRedefine/>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autoRedefine/>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autoRedefine/>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autoRedefine/>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autoRedefine/>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autoRedefine/>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autoRedefine/>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autoRedefine/>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autoRedefine/>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autoRedefine/>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autoRedefine/>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autoRedefine/>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autoRedefine/>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autoRedefine/>
    <w:qFormat/>
    <w:uiPriority w:val="0"/>
    <w:pPr>
      <w:ind w:left="420" w:leftChars="200"/>
    </w:pPr>
  </w:style>
  <w:style w:type="paragraph" w:styleId="129">
    <w:name w:val="table of figures"/>
    <w:basedOn w:val="1"/>
    <w:next w:val="1"/>
    <w:autoRedefine/>
    <w:qFormat/>
    <w:uiPriority w:val="0"/>
    <w:pPr>
      <w:ind w:leftChars="200" w:hanging="200" w:hangingChars="200"/>
    </w:pPr>
  </w:style>
  <w:style w:type="table" w:styleId="130">
    <w:name w:val="Table Professional"/>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autoRedefine/>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autoRedefine/>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autoRedefine/>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autoRedefine/>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autoRedefine/>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autoRedefine/>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autoRedefine/>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autoRedefine/>
    <w:qFormat/>
    <w:uiPriority w:val="0"/>
    <w:pPr>
      <w:spacing w:before="240" w:after="60"/>
      <w:jc w:val="center"/>
      <w:outlineLvl w:val="0"/>
    </w:pPr>
    <w:rPr>
      <w:rFonts w:ascii="Arial" w:hAnsi="Arial" w:cs="Arial"/>
      <w:b/>
      <w:bCs/>
      <w:sz w:val="32"/>
      <w:szCs w:val="32"/>
    </w:rPr>
  </w:style>
  <w:style w:type="paragraph" w:styleId="141">
    <w:name w:val="toa heading"/>
    <w:basedOn w:val="1"/>
    <w:next w:val="1"/>
    <w:autoRedefine/>
    <w:qFormat/>
    <w:uiPriority w:val="0"/>
    <w:pPr>
      <w:spacing w:before="120"/>
    </w:pPr>
    <w:rPr>
      <w:rFonts w:ascii="Arial" w:hAnsi="Arial" w:cs="Arial"/>
      <w:sz w:val="24"/>
      <w:szCs w:val="24"/>
    </w:rPr>
  </w:style>
  <w:style w:type="paragraph" w:styleId="142">
    <w:name w:val="toc 1"/>
    <w:basedOn w:val="1"/>
    <w:next w:val="1"/>
    <w:autoRedefine/>
    <w:qFormat/>
    <w:uiPriority w:val="0"/>
  </w:style>
  <w:style w:type="paragraph" w:styleId="143">
    <w:name w:val="toc 2"/>
    <w:basedOn w:val="1"/>
    <w:next w:val="1"/>
    <w:autoRedefine/>
    <w:qFormat/>
    <w:uiPriority w:val="0"/>
    <w:pPr>
      <w:ind w:left="420" w:leftChars="200"/>
    </w:pPr>
  </w:style>
  <w:style w:type="paragraph" w:styleId="144">
    <w:name w:val="toc 3"/>
    <w:basedOn w:val="1"/>
    <w:next w:val="1"/>
    <w:autoRedefine/>
    <w:qFormat/>
    <w:uiPriority w:val="0"/>
    <w:pPr>
      <w:ind w:left="840" w:leftChars="400"/>
    </w:pPr>
  </w:style>
  <w:style w:type="paragraph" w:styleId="145">
    <w:name w:val="toc 4"/>
    <w:basedOn w:val="1"/>
    <w:next w:val="1"/>
    <w:autoRedefine/>
    <w:qFormat/>
    <w:uiPriority w:val="0"/>
    <w:pPr>
      <w:ind w:left="1260" w:leftChars="600"/>
    </w:pPr>
  </w:style>
  <w:style w:type="paragraph" w:styleId="146">
    <w:name w:val="toc 5"/>
    <w:basedOn w:val="1"/>
    <w:next w:val="1"/>
    <w:autoRedefine/>
    <w:qFormat/>
    <w:uiPriority w:val="0"/>
    <w:pPr>
      <w:ind w:left="1680" w:leftChars="800"/>
    </w:pPr>
  </w:style>
  <w:style w:type="paragraph" w:styleId="147">
    <w:name w:val="toc 6"/>
    <w:basedOn w:val="1"/>
    <w:next w:val="1"/>
    <w:autoRedefine/>
    <w:qFormat/>
    <w:uiPriority w:val="0"/>
    <w:pPr>
      <w:ind w:left="2100" w:leftChars="1000"/>
    </w:pPr>
  </w:style>
  <w:style w:type="paragraph" w:styleId="148">
    <w:name w:val="toc 7"/>
    <w:basedOn w:val="1"/>
    <w:next w:val="1"/>
    <w:autoRedefine/>
    <w:qFormat/>
    <w:uiPriority w:val="0"/>
    <w:pPr>
      <w:ind w:left="2520" w:leftChars="1200"/>
    </w:pPr>
  </w:style>
  <w:style w:type="paragraph" w:styleId="149">
    <w:name w:val="toc 8"/>
    <w:basedOn w:val="1"/>
    <w:next w:val="1"/>
    <w:autoRedefine/>
    <w:qFormat/>
    <w:uiPriority w:val="0"/>
    <w:pPr>
      <w:ind w:left="2940" w:leftChars="1400"/>
    </w:pPr>
  </w:style>
  <w:style w:type="paragraph" w:styleId="150">
    <w:name w:val="toc 9"/>
    <w:basedOn w:val="1"/>
    <w:next w:val="1"/>
    <w:autoRedefine/>
    <w:qFormat/>
    <w:uiPriority w:val="0"/>
    <w:pPr>
      <w:ind w:left="3360" w:leftChars="1600"/>
    </w:pPr>
  </w:style>
  <w:style w:type="table" w:styleId="151">
    <w:name w:val="Light Shading"/>
    <w:basedOn w:val="12"/>
    <w:autoRedefine/>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autoRedefine/>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autoRedefine/>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autoRedefine/>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autoRedefine/>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autoRedefine/>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autoRedefine/>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autoRedefine/>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autoRedefine/>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autoRedefine/>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autoRedefine/>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autoRedefine/>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autoRedefine/>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autoRedefine/>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autoRedefine/>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autoRedefine/>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autoRedefine/>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autoRedefine/>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autoRedefine/>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autoRedefine/>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autoRedefine/>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autoRedefine/>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autoRedefine/>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autoRedefine/>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autoRedefine/>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autoRedefine/>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autoRedefine/>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autoRedefine/>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autoRedefine/>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autoRedefine/>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autoRedefine/>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autoRedefine/>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autoRedefine/>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autoRedefine/>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autoRedefine/>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autoRedefine/>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autoRedefine/>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autoRedefine/>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autoRedefine/>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autoRedefine/>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autoRedefine/>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autoRedefine/>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autoRedefine/>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autoRedefine/>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autoRedefine/>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autoRedefine/>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autoRedefine/>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autoRedefine/>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autoRedefine/>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autoRedefine/>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autoRedefine/>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autoRedefine/>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autoRedefine/>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autoRedefine/>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autoRedefine/>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autoRedefine/>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autoRedefine/>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autoRedefine/>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autoRedefine/>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autoRedefine/>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autoRedefine/>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autoRedefine/>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autoRedefine/>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autoRedefine/>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autoRedefine/>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autoRedefine/>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autoRedefine/>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autoRedefine/>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autoRedefine/>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autoRedefine/>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autoRedefine/>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autoRedefine/>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autoRedefine/>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autoRedefine/>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autoRedefine/>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autoRedefine/>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autoRedefine/>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autoRedefine/>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autoRedefine/>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autoRedefine/>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autoRedefine/>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autoRedefine/>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autoRedefine/>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autoRedefine/>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image" Target="media/image4.png"/><Relationship Id="rId89" Type="http://schemas.openxmlformats.org/officeDocument/2006/relationships/numbering" Target="numbering.xml"/><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0</Words>
  <Characters>0</Characters>
  <Lines>1</Lines>
  <Paragraphs>1</Paragraphs>
  <TotalTime>22</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2024-02-19T02:34:00Z</dcterms:created>
  <dc:creator>Vinh Ho</dc:creator>
  <cp:lastModifiedBy>Nguyen Hoang Khanh Long</cp:lastModifiedBy>
  <dcterms:modified xsi:type="dcterms:W3CDTF">2024-04-22T07:27:52Z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FAB15F331EA346FBB7DC1620EF030330_13</vt:lpwstr>
  </property>
</Properties>
</file>